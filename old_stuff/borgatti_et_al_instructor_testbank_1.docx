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4B156" w14:textId="77777777" w:rsidR="009E53FE" w:rsidRDefault="00D0672B" w:rsidP="00C75544">
      <w:pPr>
        <w:pStyle w:val="Title"/>
      </w:pPr>
      <w:r w:rsidRPr="00D0672B">
        <w:t>Testbank</w:t>
      </w:r>
    </w:p>
    <w:p w14:paraId="7374B158" w14:textId="53F083FF" w:rsidR="009E53FE" w:rsidRPr="00C75544" w:rsidRDefault="00D0672B" w:rsidP="00C75544">
      <w:pPr>
        <w:pStyle w:val="Heading1"/>
        <w:rPr>
          <w:b w:val="0"/>
          <w:bCs w:val="0"/>
        </w:rPr>
      </w:pPr>
      <w:r w:rsidRPr="00D0672B">
        <w:t>Chapter 1: Introduction</w:t>
      </w:r>
    </w:p>
    <w:p w14:paraId="7374B159" w14:textId="77777777" w:rsidR="00330FB4" w:rsidRPr="001D328D" w:rsidRDefault="00330FB4" w:rsidP="00BD1558">
      <w:r w:rsidRPr="001D328D">
        <w:t>1. The entities that make up a social system are called</w:t>
      </w:r>
    </w:p>
    <w:p w14:paraId="7374B15A" w14:textId="4D04B590" w:rsidR="009E53FE" w:rsidRDefault="00F015C3" w:rsidP="00C75544">
      <w:r w:rsidRPr="001D328D">
        <w:rPr>
          <w:rFonts w:eastAsia="Calibri"/>
          <w:szCs w:val="22"/>
        </w:rPr>
        <w:t>a)</w:t>
      </w:r>
      <w:r w:rsidR="00876AAB">
        <w:rPr>
          <w:rFonts w:eastAsia="Calibri"/>
          <w:szCs w:val="22"/>
        </w:rPr>
        <w:t xml:space="preserve"> </w:t>
      </w:r>
      <w:r w:rsidR="00330FB4" w:rsidRPr="001D328D">
        <w:t>nodules</w:t>
      </w:r>
    </w:p>
    <w:p w14:paraId="7374B15B" w14:textId="48B62CAE" w:rsidR="009E53FE" w:rsidRDefault="00F015C3" w:rsidP="00C75544">
      <w:r w:rsidRPr="001D328D">
        <w:rPr>
          <w:rFonts w:eastAsia="Calibri"/>
          <w:szCs w:val="22"/>
        </w:rPr>
        <w:t>b)</w:t>
      </w:r>
      <w:r w:rsidR="00876AAB">
        <w:rPr>
          <w:rFonts w:eastAsia="Calibri"/>
          <w:szCs w:val="22"/>
        </w:rPr>
        <w:t xml:space="preserve"> </w:t>
      </w:r>
      <w:r w:rsidR="00330FB4" w:rsidRPr="001D328D">
        <w:t>nodes</w:t>
      </w:r>
    </w:p>
    <w:p w14:paraId="7374B15C" w14:textId="0FDCE11C" w:rsidR="009E53FE" w:rsidRDefault="00F015C3" w:rsidP="00C75544">
      <w:r w:rsidRPr="001D328D">
        <w:rPr>
          <w:rFonts w:eastAsia="Calibri"/>
          <w:szCs w:val="22"/>
        </w:rPr>
        <w:t>c)</w:t>
      </w:r>
      <w:r w:rsidR="00876AAB">
        <w:rPr>
          <w:rFonts w:eastAsia="Calibri"/>
          <w:szCs w:val="22"/>
        </w:rPr>
        <w:t xml:space="preserve"> </w:t>
      </w:r>
      <w:r w:rsidR="00330FB4" w:rsidRPr="001D328D">
        <w:t>networks</w:t>
      </w:r>
    </w:p>
    <w:p w14:paraId="7374B15D" w14:textId="27B4B71B" w:rsidR="009E53FE" w:rsidRDefault="00F015C3" w:rsidP="00C75544">
      <w:r w:rsidRPr="001D328D">
        <w:rPr>
          <w:rFonts w:eastAsia="Calibri"/>
          <w:szCs w:val="22"/>
        </w:rPr>
        <w:t>d)</w:t>
      </w:r>
      <w:r w:rsidR="00876AAB">
        <w:rPr>
          <w:rFonts w:eastAsia="Calibri"/>
          <w:szCs w:val="22"/>
        </w:rPr>
        <w:t xml:space="preserve"> </w:t>
      </w:r>
      <w:r w:rsidR="00330FB4" w:rsidRPr="001D328D">
        <w:t>neurons</w:t>
      </w:r>
    </w:p>
    <w:p w14:paraId="7374B15E" w14:textId="77777777" w:rsidR="00BD1558" w:rsidRPr="001D328D" w:rsidRDefault="00BD1558" w:rsidP="00BD1558">
      <w:pPr>
        <w:rPr>
          <w:sz w:val="22"/>
        </w:rPr>
      </w:pPr>
      <w:r w:rsidRPr="001D328D">
        <w:rPr>
          <w:b/>
        </w:rPr>
        <w:t>Ans:</w:t>
      </w:r>
      <w:r w:rsidRPr="001D328D">
        <w:t xml:space="preserve"> </w:t>
      </w:r>
      <w:r w:rsidRPr="001D328D">
        <w:rPr>
          <w:sz w:val="22"/>
        </w:rPr>
        <w:t>B</w:t>
      </w:r>
    </w:p>
    <w:p w14:paraId="7374B15F" w14:textId="77777777" w:rsidR="009E53FE" w:rsidRDefault="00BD1558" w:rsidP="00C75544">
      <w:pPr>
        <w:ind w:left="504" w:hanging="360"/>
        <w:rPr>
          <w:sz w:val="22"/>
          <w:szCs w:val="22"/>
        </w:rPr>
      </w:pPr>
      <w:r w:rsidRPr="001D328D">
        <w:t>The entities that make up a social system are called actors or nodes. Networks are a way of thinking about social systems.</w:t>
      </w:r>
    </w:p>
    <w:p w14:paraId="1B7D055C" w14:textId="77777777" w:rsidR="00576383" w:rsidRDefault="00576383" w:rsidP="00BD1558"/>
    <w:p w14:paraId="7374B160" w14:textId="1DA69A60" w:rsidR="00330FB4" w:rsidRPr="001D328D" w:rsidRDefault="00330FB4" w:rsidP="00BD1558">
      <w:r w:rsidRPr="001D328D">
        <w:t>2. What are ‘ties’ in network analysis?</w:t>
      </w:r>
    </w:p>
    <w:p w14:paraId="7374B161" w14:textId="5AE148AB" w:rsidR="009E53FE" w:rsidRPr="00C75544" w:rsidRDefault="00F015C3" w:rsidP="00C75544">
      <w:r w:rsidRPr="001D328D">
        <w:rPr>
          <w:rFonts w:eastAsiaTheme="minorEastAsia"/>
          <w:szCs w:val="22"/>
        </w:rPr>
        <w:t>a)</w:t>
      </w:r>
      <w:r w:rsidR="00692374">
        <w:rPr>
          <w:rFonts w:eastAsiaTheme="minorEastAsia"/>
          <w:szCs w:val="22"/>
        </w:rPr>
        <w:t xml:space="preserve"> </w:t>
      </w:r>
      <w:r w:rsidR="00330FB4" w:rsidRPr="001D328D">
        <w:t>The relationship between actors</w:t>
      </w:r>
    </w:p>
    <w:p w14:paraId="7374B162" w14:textId="0FADBB5D" w:rsidR="009E53FE" w:rsidRDefault="00F015C3" w:rsidP="00C75544">
      <w:r w:rsidRPr="001D328D">
        <w:rPr>
          <w:rFonts w:eastAsiaTheme="minorEastAsia"/>
          <w:szCs w:val="22"/>
        </w:rPr>
        <w:t>b)</w:t>
      </w:r>
      <w:r w:rsidR="00692374">
        <w:rPr>
          <w:rFonts w:eastAsiaTheme="minorEastAsia"/>
          <w:szCs w:val="22"/>
        </w:rPr>
        <w:t xml:space="preserve"> </w:t>
      </w:r>
      <w:r w:rsidR="00330FB4" w:rsidRPr="001D328D">
        <w:t>The characteristics of actors</w:t>
      </w:r>
    </w:p>
    <w:p w14:paraId="7374B163" w14:textId="16F9A033" w:rsidR="009E53FE" w:rsidRDefault="00F015C3" w:rsidP="00C75544">
      <w:r w:rsidRPr="001D328D">
        <w:rPr>
          <w:rFonts w:eastAsiaTheme="minorEastAsia"/>
          <w:szCs w:val="22"/>
        </w:rPr>
        <w:t>c)</w:t>
      </w:r>
      <w:r w:rsidR="00692374">
        <w:rPr>
          <w:rFonts w:eastAsiaTheme="minorEastAsia"/>
          <w:szCs w:val="22"/>
        </w:rPr>
        <w:t xml:space="preserve"> </w:t>
      </w:r>
      <w:r w:rsidR="00330FB4" w:rsidRPr="001D328D">
        <w:t>The link between different networks</w:t>
      </w:r>
    </w:p>
    <w:p w14:paraId="7374B164" w14:textId="01838DF6" w:rsidR="009E53FE" w:rsidRDefault="00F015C3" w:rsidP="00C75544">
      <w:r w:rsidRPr="001D328D">
        <w:rPr>
          <w:rFonts w:eastAsiaTheme="minorEastAsia"/>
          <w:szCs w:val="22"/>
        </w:rPr>
        <w:t>d)</w:t>
      </w:r>
      <w:r w:rsidR="00692374">
        <w:rPr>
          <w:rFonts w:eastAsiaTheme="minorEastAsia"/>
          <w:szCs w:val="22"/>
        </w:rPr>
        <w:t xml:space="preserve"> </w:t>
      </w:r>
      <w:r w:rsidR="00330FB4" w:rsidRPr="001D328D">
        <w:t>The similarities between actors</w:t>
      </w:r>
    </w:p>
    <w:p w14:paraId="7374B165" w14:textId="77777777" w:rsidR="009E53FE" w:rsidRDefault="001D328D" w:rsidP="00C75544">
      <w:bookmarkStart w:id="0" w:name="_Hlk98766024"/>
      <w:r w:rsidRPr="001D328D">
        <w:rPr>
          <w:rFonts w:eastAsia="Calibri"/>
          <w:b/>
          <w:szCs w:val="22"/>
        </w:rPr>
        <w:t>Ans:</w:t>
      </w:r>
      <w:r w:rsidRPr="001D328D">
        <w:rPr>
          <w:rFonts w:eastAsia="Calibri"/>
          <w:szCs w:val="22"/>
        </w:rPr>
        <w:t xml:space="preserve"> </w:t>
      </w:r>
      <w:r w:rsidRPr="001D328D">
        <w:t>A</w:t>
      </w:r>
    </w:p>
    <w:p w14:paraId="7374B167" w14:textId="726169D0" w:rsidR="009E53FE" w:rsidRDefault="001D328D" w:rsidP="00C75544">
      <w:pPr>
        <w:ind w:left="504" w:hanging="360"/>
      </w:pPr>
      <w:r w:rsidRPr="001D328D">
        <w:t>Each actor, or node, has characteristics, and the relationship between them also has characteristics. It is this relationship that is known as a tie in network analysis.</w:t>
      </w:r>
    </w:p>
    <w:p w14:paraId="7FC27A34" w14:textId="77777777" w:rsidR="00576383" w:rsidRDefault="00576383" w:rsidP="00BD1558"/>
    <w:p w14:paraId="7374B168" w14:textId="2643528C" w:rsidR="00330FB4" w:rsidRPr="001D328D" w:rsidRDefault="00330FB4" w:rsidP="00BD1558">
      <w:r w:rsidRPr="001D328D">
        <w:t>3. Nodes in a social network are NOT usually</w:t>
      </w:r>
    </w:p>
    <w:p w14:paraId="7374B169" w14:textId="1E254BAC" w:rsidR="009E53FE" w:rsidRDefault="00F015C3" w:rsidP="00C75544">
      <w:r w:rsidRPr="001D328D">
        <w:rPr>
          <w:rFonts w:eastAsia="Calibri"/>
          <w:szCs w:val="22"/>
        </w:rPr>
        <w:t>a)</w:t>
      </w:r>
      <w:r w:rsidR="00692374">
        <w:rPr>
          <w:rFonts w:eastAsia="Calibri"/>
          <w:szCs w:val="22"/>
        </w:rPr>
        <w:t xml:space="preserve"> </w:t>
      </w:r>
      <w:r w:rsidR="00330FB4" w:rsidRPr="001D328D">
        <w:t>individuals</w:t>
      </w:r>
    </w:p>
    <w:p w14:paraId="7374B16A" w14:textId="17D4C9BF" w:rsidR="009E53FE" w:rsidRDefault="00F015C3" w:rsidP="00C75544">
      <w:r w:rsidRPr="001D328D">
        <w:rPr>
          <w:rFonts w:eastAsia="Calibri"/>
          <w:szCs w:val="22"/>
        </w:rPr>
        <w:t>b)</w:t>
      </w:r>
      <w:r w:rsidR="00692374">
        <w:rPr>
          <w:rFonts w:eastAsia="Calibri"/>
          <w:szCs w:val="22"/>
        </w:rPr>
        <w:t xml:space="preserve"> </w:t>
      </w:r>
      <w:r w:rsidR="00330FB4" w:rsidRPr="001D328D">
        <w:t>animals</w:t>
      </w:r>
    </w:p>
    <w:p w14:paraId="7374B16B" w14:textId="594C6A12" w:rsidR="009E53FE" w:rsidRDefault="00F015C3" w:rsidP="00C75544">
      <w:r w:rsidRPr="001D328D">
        <w:rPr>
          <w:rFonts w:eastAsia="Calibri"/>
          <w:szCs w:val="22"/>
        </w:rPr>
        <w:t>c)</w:t>
      </w:r>
      <w:r w:rsidR="00692374">
        <w:rPr>
          <w:rFonts w:eastAsia="Calibri"/>
          <w:szCs w:val="22"/>
        </w:rPr>
        <w:t xml:space="preserve"> </w:t>
      </w:r>
      <w:r w:rsidR="00330FB4" w:rsidRPr="001D328D">
        <w:t>collectives</w:t>
      </w:r>
    </w:p>
    <w:p w14:paraId="7374B16C" w14:textId="638E0B87" w:rsidR="009E53FE" w:rsidRDefault="00F015C3" w:rsidP="00C75544">
      <w:r w:rsidRPr="001D328D">
        <w:rPr>
          <w:rFonts w:eastAsia="Calibri"/>
          <w:szCs w:val="22"/>
        </w:rPr>
        <w:t>d)</w:t>
      </w:r>
      <w:r w:rsidR="00692374">
        <w:rPr>
          <w:rFonts w:eastAsia="Calibri"/>
          <w:szCs w:val="22"/>
        </w:rPr>
        <w:t xml:space="preserve"> </w:t>
      </w:r>
      <w:r w:rsidR="00330FB4" w:rsidRPr="001D328D">
        <w:t>inanimate objects</w:t>
      </w:r>
    </w:p>
    <w:bookmarkEnd w:id="0"/>
    <w:p w14:paraId="7374B16D" w14:textId="77777777" w:rsidR="009E53FE" w:rsidRDefault="001D328D" w:rsidP="00C75544">
      <w:r w:rsidRPr="001D328D">
        <w:rPr>
          <w:rFonts w:eastAsia="Calibri"/>
          <w:b/>
          <w:szCs w:val="22"/>
        </w:rPr>
        <w:t xml:space="preserve">Ans: </w:t>
      </w:r>
      <w:r w:rsidRPr="001D328D">
        <w:t>D</w:t>
      </w:r>
    </w:p>
    <w:p w14:paraId="7374B16E" w14:textId="27D71ADF" w:rsidR="009E53FE" w:rsidRDefault="001D328D" w:rsidP="00C75544">
      <w:pPr>
        <w:ind w:left="504" w:hanging="360"/>
      </w:pPr>
      <w:r w:rsidRPr="001D328D">
        <w:lastRenderedPageBreak/>
        <w:t xml:space="preserve">Nodes in a social network can be individuals, </w:t>
      </w:r>
      <w:proofErr w:type="gramStart"/>
      <w:r w:rsidRPr="001D328D">
        <w:t>animals</w:t>
      </w:r>
      <w:proofErr w:type="gramEnd"/>
      <w:r w:rsidRPr="001D328D">
        <w:t xml:space="preserve"> or collectives (such as teams or countries) but are not usually inanimate objects.</w:t>
      </w:r>
    </w:p>
    <w:p w14:paraId="7366DDBC" w14:textId="77777777" w:rsidR="00576383" w:rsidRDefault="00576383" w:rsidP="00BD1558"/>
    <w:p w14:paraId="7374B16F" w14:textId="62D729AE" w:rsidR="00330FB4" w:rsidRPr="001D328D" w:rsidRDefault="00330FB4" w:rsidP="00BD1558">
      <w:r w:rsidRPr="001D328D">
        <w:t>4. Which of the following is NOT a level of analysis?</w:t>
      </w:r>
    </w:p>
    <w:p w14:paraId="7374B170" w14:textId="022E925D" w:rsidR="009E53FE" w:rsidRDefault="00F015C3" w:rsidP="00C75544">
      <w:r w:rsidRPr="001D328D">
        <w:rPr>
          <w:rFonts w:eastAsia="Calibri"/>
          <w:szCs w:val="22"/>
        </w:rPr>
        <w:t>a)</w:t>
      </w:r>
      <w:r w:rsidR="00692374">
        <w:rPr>
          <w:rFonts w:eastAsia="Calibri"/>
          <w:szCs w:val="22"/>
        </w:rPr>
        <w:t xml:space="preserve"> </w:t>
      </w:r>
      <w:r w:rsidR="00330FB4" w:rsidRPr="001D328D">
        <w:t>node</w:t>
      </w:r>
    </w:p>
    <w:p w14:paraId="7374B171" w14:textId="4FB1B9D9" w:rsidR="009E53FE" w:rsidRDefault="00F015C3" w:rsidP="00C75544">
      <w:r w:rsidRPr="001D328D">
        <w:rPr>
          <w:rFonts w:eastAsia="Calibri"/>
          <w:szCs w:val="22"/>
        </w:rPr>
        <w:t>b)</w:t>
      </w:r>
      <w:r w:rsidR="00692374">
        <w:rPr>
          <w:rFonts w:eastAsia="Calibri"/>
          <w:szCs w:val="22"/>
        </w:rPr>
        <w:t xml:space="preserve"> </w:t>
      </w:r>
      <w:r w:rsidR="00330FB4" w:rsidRPr="001D328D">
        <w:t>dyad</w:t>
      </w:r>
    </w:p>
    <w:p w14:paraId="7374B172" w14:textId="70339F49" w:rsidR="009E53FE" w:rsidRDefault="00F015C3" w:rsidP="00C75544">
      <w:r w:rsidRPr="001D328D">
        <w:rPr>
          <w:rFonts w:eastAsia="Calibri"/>
          <w:szCs w:val="22"/>
        </w:rPr>
        <w:t>c)</w:t>
      </w:r>
      <w:r w:rsidR="00692374">
        <w:rPr>
          <w:rFonts w:eastAsia="Calibri"/>
          <w:szCs w:val="22"/>
        </w:rPr>
        <w:t xml:space="preserve"> </w:t>
      </w:r>
      <w:r w:rsidR="00330FB4" w:rsidRPr="001D328D">
        <w:t>collective</w:t>
      </w:r>
    </w:p>
    <w:p w14:paraId="7374B173" w14:textId="0772A21E" w:rsidR="009E53FE" w:rsidRDefault="00F015C3" w:rsidP="00C75544">
      <w:r w:rsidRPr="001D328D">
        <w:rPr>
          <w:rFonts w:eastAsia="Calibri"/>
          <w:szCs w:val="22"/>
        </w:rPr>
        <w:t>d)</w:t>
      </w:r>
      <w:r w:rsidR="00692374">
        <w:rPr>
          <w:rFonts w:eastAsia="Calibri"/>
          <w:szCs w:val="22"/>
        </w:rPr>
        <w:t xml:space="preserve"> </w:t>
      </w:r>
      <w:r w:rsidR="00330FB4" w:rsidRPr="001D328D">
        <w:t>network</w:t>
      </w:r>
    </w:p>
    <w:p w14:paraId="7374B174" w14:textId="77777777" w:rsidR="009E53FE" w:rsidRDefault="001D328D" w:rsidP="00C75544">
      <w:bookmarkStart w:id="1" w:name="_Hlk98767099"/>
      <w:r w:rsidRPr="001D328D">
        <w:rPr>
          <w:rFonts w:eastAsia="Calibri"/>
          <w:b/>
          <w:szCs w:val="22"/>
        </w:rPr>
        <w:t xml:space="preserve">Ans: </w:t>
      </w:r>
      <w:r w:rsidRPr="001D328D">
        <w:t>C</w:t>
      </w:r>
    </w:p>
    <w:p w14:paraId="7374B175" w14:textId="77777777" w:rsidR="009E53FE" w:rsidRDefault="001D328D" w:rsidP="00C75544">
      <w:pPr>
        <w:ind w:left="504" w:hanging="360"/>
      </w:pPr>
      <w:r w:rsidRPr="001D328D">
        <w:t>The three levels of analysis are dyad, node and network.</w:t>
      </w:r>
    </w:p>
    <w:p w14:paraId="4E93ED22" w14:textId="77777777" w:rsidR="000D2D72" w:rsidRDefault="000D2D72" w:rsidP="00BD1558"/>
    <w:p w14:paraId="7374B177" w14:textId="348E34FF" w:rsidR="00692374" w:rsidRDefault="00330FB4" w:rsidP="00BD1558">
      <w:r w:rsidRPr="001D328D">
        <w:t>5. A relational state is</w:t>
      </w:r>
    </w:p>
    <w:p w14:paraId="7374B178" w14:textId="2966C843" w:rsidR="009E53FE" w:rsidRDefault="00F015C3" w:rsidP="00C75544">
      <w:r w:rsidRPr="001D328D">
        <w:rPr>
          <w:rFonts w:eastAsia="Calibri"/>
          <w:szCs w:val="22"/>
        </w:rPr>
        <w:t>a)</w:t>
      </w:r>
      <w:r w:rsidR="00692374">
        <w:rPr>
          <w:rFonts w:eastAsia="Calibri"/>
          <w:szCs w:val="22"/>
        </w:rPr>
        <w:t xml:space="preserve"> </w:t>
      </w:r>
      <w:r w:rsidR="00330FB4" w:rsidRPr="001D328D">
        <w:t>a single event</w:t>
      </w:r>
    </w:p>
    <w:p w14:paraId="7374B17A" w14:textId="4AA09F83" w:rsidR="00692374" w:rsidRDefault="00F015C3" w:rsidP="00BD1558">
      <w:r w:rsidRPr="001D328D">
        <w:rPr>
          <w:rFonts w:eastAsia="Calibri"/>
          <w:szCs w:val="22"/>
        </w:rPr>
        <w:t>b)</w:t>
      </w:r>
      <w:r w:rsidR="00692374">
        <w:rPr>
          <w:rFonts w:eastAsia="Calibri"/>
          <w:szCs w:val="22"/>
        </w:rPr>
        <w:t xml:space="preserve"> </w:t>
      </w:r>
      <w:r w:rsidR="00330FB4" w:rsidRPr="001D328D">
        <w:t>a finite relationship</w:t>
      </w:r>
    </w:p>
    <w:p w14:paraId="7374B17B" w14:textId="0F143F55" w:rsidR="009E53FE" w:rsidRDefault="00F015C3" w:rsidP="00C75544">
      <w:r w:rsidRPr="001D328D">
        <w:rPr>
          <w:rFonts w:eastAsia="Calibri"/>
          <w:szCs w:val="22"/>
        </w:rPr>
        <w:t>c)</w:t>
      </w:r>
      <w:r w:rsidR="00692374">
        <w:rPr>
          <w:rFonts w:eastAsia="Calibri"/>
          <w:szCs w:val="22"/>
        </w:rPr>
        <w:t xml:space="preserve"> </w:t>
      </w:r>
      <w:r w:rsidR="00330FB4" w:rsidRPr="001D328D">
        <w:t>a continually present relationship</w:t>
      </w:r>
    </w:p>
    <w:p w14:paraId="7374B17C" w14:textId="16CE5215" w:rsidR="009E53FE" w:rsidRDefault="00F015C3" w:rsidP="00C75544">
      <w:r w:rsidRPr="001D328D">
        <w:rPr>
          <w:rFonts w:eastAsia="Calibri"/>
          <w:szCs w:val="22"/>
        </w:rPr>
        <w:t>d)</w:t>
      </w:r>
      <w:r w:rsidR="00692374">
        <w:rPr>
          <w:rFonts w:eastAsia="Calibri"/>
          <w:szCs w:val="22"/>
        </w:rPr>
        <w:t xml:space="preserve"> </w:t>
      </w:r>
      <w:r w:rsidR="00330FB4" w:rsidRPr="001D328D">
        <w:t>an event that occurs repeatedly</w:t>
      </w:r>
    </w:p>
    <w:bookmarkEnd w:id="1"/>
    <w:p w14:paraId="7374B17D" w14:textId="77777777" w:rsidR="009E53FE" w:rsidRDefault="001D328D" w:rsidP="00C75544">
      <w:r w:rsidRPr="001D328D">
        <w:rPr>
          <w:rFonts w:eastAsia="Calibri"/>
          <w:b/>
          <w:szCs w:val="22"/>
        </w:rPr>
        <w:t xml:space="preserve">Ans: </w:t>
      </w:r>
      <w:r w:rsidRPr="001D328D">
        <w:t>C</w:t>
      </w:r>
    </w:p>
    <w:p w14:paraId="7374B17E" w14:textId="77777777" w:rsidR="009E53FE" w:rsidRDefault="001D328D" w:rsidP="00C75544">
      <w:pPr>
        <w:ind w:left="504" w:hanging="360"/>
      </w:pPr>
      <w:r w:rsidRPr="001D328D">
        <w:t>A relational state is a continually present relationship, such as being someone’s sibling. This is in contrast to a relational event, such as selling a house.</w:t>
      </w:r>
    </w:p>
    <w:p w14:paraId="558F0960" w14:textId="77777777" w:rsidR="000D2D72" w:rsidRDefault="000D2D72" w:rsidP="00BD1558"/>
    <w:p w14:paraId="7374B17F" w14:textId="1BFD0AAB" w:rsidR="00330FB4" w:rsidRPr="001D328D" w:rsidRDefault="00330FB4" w:rsidP="00BD1558">
      <w:r w:rsidRPr="001D328D">
        <w:t>6. In relational events, a flow is</w:t>
      </w:r>
    </w:p>
    <w:p w14:paraId="7374B180" w14:textId="3943A0EE" w:rsidR="009E53FE" w:rsidRPr="00C75544" w:rsidRDefault="00F015C3" w:rsidP="00C75544">
      <w:r w:rsidRPr="001D328D">
        <w:rPr>
          <w:rFonts w:eastAsia="Calibri"/>
          <w:szCs w:val="22"/>
        </w:rPr>
        <w:t>a)</w:t>
      </w:r>
      <w:r w:rsidR="00692374">
        <w:rPr>
          <w:rFonts w:eastAsia="Calibri"/>
          <w:szCs w:val="22"/>
        </w:rPr>
        <w:t xml:space="preserve"> </w:t>
      </w:r>
      <w:r w:rsidR="00330FB4" w:rsidRPr="001D328D">
        <w:t>behavior with respect to others</w:t>
      </w:r>
    </w:p>
    <w:p w14:paraId="7374B182" w14:textId="2BE2FFDB" w:rsidR="00692374" w:rsidRDefault="00F015C3" w:rsidP="00BD1558">
      <w:r w:rsidRPr="001D328D">
        <w:rPr>
          <w:rFonts w:eastAsia="Calibri"/>
          <w:szCs w:val="22"/>
        </w:rPr>
        <w:t>b)</w:t>
      </w:r>
      <w:r w:rsidR="00692374">
        <w:rPr>
          <w:rFonts w:eastAsia="Calibri"/>
          <w:szCs w:val="22"/>
        </w:rPr>
        <w:t xml:space="preserve"> </w:t>
      </w:r>
      <w:r w:rsidR="00330FB4" w:rsidRPr="001D328D">
        <w:t>acquaintance</w:t>
      </w:r>
    </w:p>
    <w:p w14:paraId="7374B183" w14:textId="3E7E361F" w:rsidR="00330FB4" w:rsidRPr="001D328D" w:rsidRDefault="00330FB4" w:rsidP="00BD1558">
      <w:r w:rsidRPr="001D328D">
        <w:t>c)</w:t>
      </w:r>
      <w:r w:rsidR="00692374">
        <w:t xml:space="preserve"> </w:t>
      </w:r>
      <w:r w:rsidRPr="001D328D">
        <w:t>relational cognition</w:t>
      </w:r>
    </w:p>
    <w:p w14:paraId="7374B184" w14:textId="11DD6463" w:rsidR="00330FB4" w:rsidRPr="001D328D" w:rsidRDefault="00330FB4" w:rsidP="00BD1558">
      <w:r w:rsidRPr="001D328D">
        <w:t>d)</w:t>
      </w:r>
      <w:r w:rsidR="00692374">
        <w:t xml:space="preserve"> </w:t>
      </w:r>
      <w:r w:rsidRPr="001D328D">
        <w:t>the outcome of interactions</w:t>
      </w:r>
    </w:p>
    <w:p w14:paraId="7374B185" w14:textId="77777777" w:rsidR="009E53FE" w:rsidRDefault="001D328D" w:rsidP="00C75544">
      <w:r w:rsidRPr="001D328D">
        <w:rPr>
          <w:rFonts w:eastAsia="Calibri"/>
          <w:b/>
          <w:szCs w:val="22"/>
        </w:rPr>
        <w:t xml:space="preserve">Ans: </w:t>
      </w:r>
      <w:r w:rsidRPr="001D328D">
        <w:t>D</w:t>
      </w:r>
    </w:p>
    <w:p w14:paraId="7374B186" w14:textId="77777777" w:rsidR="009E53FE" w:rsidRDefault="001D328D" w:rsidP="00C75544">
      <w:pPr>
        <w:ind w:left="504" w:hanging="360"/>
      </w:pPr>
      <w:r w:rsidRPr="001D328D">
        <w:t>In relational events, a flow is the outcome of interactions. Interactions are behaviors with respect to others and often observable by third parties.</w:t>
      </w:r>
    </w:p>
    <w:p w14:paraId="01298A24" w14:textId="77777777" w:rsidR="000D2D72" w:rsidRDefault="000D2D72" w:rsidP="00BD1558"/>
    <w:p w14:paraId="7374B188" w14:textId="6B679E1C" w:rsidR="00692374" w:rsidRDefault="00330FB4" w:rsidP="00BD1558">
      <w:r w:rsidRPr="001D328D">
        <w:t>7. Most of network analysis is built on</w:t>
      </w:r>
    </w:p>
    <w:p w14:paraId="7374B189" w14:textId="6BEDA493" w:rsidR="009E53FE" w:rsidRDefault="00F015C3" w:rsidP="00C75544">
      <w:r w:rsidRPr="001D328D">
        <w:rPr>
          <w:rFonts w:eastAsia="Calibri"/>
          <w:szCs w:val="22"/>
        </w:rPr>
        <w:lastRenderedPageBreak/>
        <w:t>a)</w:t>
      </w:r>
      <w:r w:rsidR="00692374">
        <w:rPr>
          <w:rFonts w:eastAsia="Calibri"/>
          <w:szCs w:val="22"/>
        </w:rPr>
        <w:t xml:space="preserve"> </w:t>
      </w:r>
      <w:r w:rsidR="00330FB4" w:rsidRPr="001D328D">
        <w:t>co-participation</w:t>
      </w:r>
    </w:p>
    <w:p w14:paraId="7374B18A" w14:textId="16CF9C48" w:rsidR="009E53FE" w:rsidRDefault="00F015C3" w:rsidP="00C75544">
      <w:r w:rsidRPr="001D328D">
        <w:rPr>
          <w:rFonts w:eastAsia="Calibri"/>
          <w:szCs w:val="22"/>
        </w:rPr>
        <w:t>b)</w:t>
      </w:r>
      <w:r w:rsidR="00692374">
        <w:rPr>
          <w:rFonts w:eastAsia="Calibri"/>
          <w:szCs w:val="22"/>
        </w:rPr>
        <w:t xml:space="preserve"> </w:t>
      </w:r>
      <w:r w:rsidR="00330FB4" w:rsidRPr="001D328D">
        <w:t>relational states</w:t>
      </w:r>
    </w:p>
    <w:p w14:paraId="7374B18B" w14:textId="35AB39D1" w:rsidR="00330FB4" w:rsidRPr="001D328D" w:rsidRDefault="00330FB4" w:rsidP="00BD1558">
      <w:r w:rsidRPr="001D328D">
        <w:t>c)</w:t>
      </w:r>
      <w:r w:rsidR="00692374">
        <w:t xml:space="preserve"> </w:t>
      </w:r>
      <w:r w:rsidRPr="001D328D">
        <w:t>relational events</w:t>
      </w:r>
    </w:p>
    <w:p w14:paraId="7374B18C" w14:textId="04D5E198" w:rsidR="00330FB4" w:rsidRPr="001D328D" w:rsidRDefault="00330FB4" w:rsidP="00BD1558">
      <w:r w:rsidRPr="001D328D">
        <w:t>d)</w:t>
      </w:r>
      <w:r w:rsidR="00692374">
        <w:t xml:space="preserve"> </w:t>
      </w:r>
      <w:r w:rsidRPr="001D328D">
        <w:t>centrality measures</w:t>
      </w:r>
    </w:p>
    <w:p w14:paraId="7374B18D" w14:textId="77777777" w:rsidR="009E53FE" w:rsidRDefault="001D328D" w:rsidP="00C75544">
      <w:r w:rsidRPr="001D328D">
        <w:rPr>
          <w:rFonts w:eastAsia="Calibri"/>
          <w:b/>
          <w:szCs w:val="22"/>
        </w:rPr>
        <w:t xml:space="preserve">Ans: </w:t>
      </w:r>
      <w:r w:rsidRPr="001D328D">
        <w:t>B</w:t>
      </w:r>
    </w:p>
    <w:p w14:paraId="7374B18E" w14:textId="77777777" w:rsidR="009E53FE" w:rsidRDefault="001D328D" w:rsidP="00C75544">
      <w:pPr>
        <w:ind w:left="504" w:hanging="360"/>
      </w:pPr>
      <w:r w:rsidRPr="001D328D">
        <w:t>Most of network analysis is built on relational states.</w:t>
      </w:r>
    </w:p>
    <w:p w14:paraId="2C5C58E5" w14:textId="77777777" w:rsidR="000D2D72" w:rsidRDefault="000D2D72" w:rsidP="00BD1558"/>
    <w:p w14:paraId="7374B190" w14:textId="31A54532" w:rsidR="00692374" w:rsidRDefault="00330FB4" w:rsidP="00BD1558">
      <w:r w:rsidRPr="001D328D">
        <w:t>8. ‘Applied’ network analysis means</w:t>
      </w:r>
    </w:p>
    <w:p w14:paraId="7374B191" w14:textId="0E09DA6F" w:rsidR="009E53FE" w:rsidRDefault="00F015C3" w:rsidP="00C75544">
      <w:r w:rsidRPr="001D328D">
        <w:rPr>
          <w:rFonts w:eastAsia="Calibri"/>
          <w:szCs w:val="22"/>
        </w:rPr>
        <w:t>a)</w:t>
      </w:r>
      <w:r w:rsidR="00692374">
        <w:rPr>
          <w:rFonts w:eastAsia="Calibri"/>
          <w:szCs w:val="22"/>
        </w:rPr>
        <w:t xml:space="preserve"> </w:t>
      </w:r>
      <w:r w:rsidR="00330FB4" w:rsidRPr="001D328D">
        <w:t xml:space="preserve">calculating </w:t>
      </w:r>
      <w:proofErr w:type="gramStart"/>
      <w:r w:rsidR="00330FB4" w:rsidRPr="001D328D">
        <w:t>a number of</w:t>
      </w:r>
      <w:proofErr w:type="gramEnd"/>
      <w:r w:rsidR="00330FB4" w:rsidRPr="001D328D">
        <w:t xml:space="preserve"> metrics to describe the structure of the network</w:t>
      </w:r>
    </w:p>
    <w:p w14:paraId="7374B192" w14:textId="2B0D7D16" w:rsidR="009E53FE" w:rsidRPr="00C75544" w:rsidRDefault="00F015C3" w:rsidP="00C75544">
      <w:r w:rsidRPr="001D328D">
        <w:rPr>
          <w:rFonts w:eastAsia="Calibri"/>
          <w:szCs w:val="22"/>
        </w:rPr>
        <w:t>b)</w:t>
      </w:r>
      <w:r w:rsidR="00692374">
        <w:rPr>
          <w:rFonts w:eastAsia="Calibri"/>
          <w:szCs w:val="22"/>
        </w:rPr>
        <w:t xml:space="preserve"> </w:t>
      </w:r>
      <w:r w:rsidR="00330FB4" w:rsidRPr="001D328D">
        <w:t>describing the variance in certain variables as a function of other variables</w:t>
      </w:r>
    </w:p>
    <w:p w14:paraId="7374B193" w14:textId="3F8487A3" w:rsidR="009E53FE" w:rsidRPr="00C75544" w:rsidRDefault="00F015C3" w:rsidP="00C75544">
      <w:r w:rsidRPr="001D328D">
        <w:rPr>
          <w:rFonts w:eastAsia="Calibri"/>
          <w:szCs w:val="22"/>
        </w:rPr>
        <w:t>c)</w:t>
      </w:r>
      <w:r w:rsidR="00692374">
        <w:rPr>
          <w:rFonts w:eastAsia="Calibri"/>
          <w:szCs w:val="22"/>
        </w:rPr>
        <w:t xml:space="preserve"> </w:t>
      </w:r>
      <w:r w:rsidR="00330FB4" w:rsidRPr="001D328D">
        <w:t>using a single metric to describe the structure of the network</w:t>
      </w:r>
    </w:p>
    <w:p w14:paraId="7374B194" w14:textId="5A545F77" w:rsidR="009E53FE" w:rsidRPr="00C75544" w:rsidRDefault="00F015C3" w:rsidP="00C75544">
      <w:r w:rsidRPr="001D328D">
        <w:rPr>
          <w:rFonts w:eastAsia="Calibri"/>
          <w:szCs w:val="22"/>
        </w:rPr>
        <w:t>d)</w:t>
      </w:r>
      <w:r w:rsidR="00692374">
        <w:rPr>
          <w:rFonts w:eastAsia="Calibri"/>
          <w:szCs w:val="22"/>
        </w:rPr>
        <w:t xml:space="preserve"> </w:t>
      </w:r>
      <w:r w:rsidR="00330FB4" w:rsidRPr="001D328D">
        <w:t>describing the similarity in certain variables as a function of other variables</w:t>
      </w:r>
    </w:p>
    <w:p w14:paraId="7374B195" w14:textId="77777777" w:rsidR="009E53FE" w:rsidRDefault="001D328D" w:rsidP="00C75544">
      <w:r w:rsidRPr="001D328D">
        <w:rPr>
          <w:rFonts w:eastAsia="Calibri"/>
          <w:b/>
          <w:szCs w:val="22"/>
        </w:rPr>
        <w:t xml:space="preserve">Ans: </w:t>
      </w:r>
      <w:r w:rsidRPr="001D328D">
        <w:t>A</w:t>
      </w:r>
    </w:p>
    <w:p w14:paraId="7374B196" w14:textId="77777777" w:rsidR="009E53FE" w:rsidRDefault="001D328D" w:rsidP="00C75544">
      <w:pPr>
        <w:ind w:left="504" w:hanging="360"/>
      </w:pPr>
      <w:r w:rsidRPr="001D328D">
        <w:t>‘Applied’ network analysis means that the study consists of calculating a number of metrics to describe the structure of the network. This is in contrast to basic network analysis which is multivariate and correlative (it describes the variance in certain variables as a function of other variables).</w:t>
      </w:r>
    </w:p>
    <w:p w14:paraId="253E0951" w14:textId="77777777" w:rsidR="000D2D72" w:rsidRDefault="000D2D72" w:rsidP="00BD1558">
      <w:bookmarkStart w:id="2" w:name="_Hlk98769433"/>
    </w:p>
    <w:p w14:paraId="7374B197" w14:textId="6DCB2457" w:rsidR="00330FB4" w:rsidRPr="001D328D" w:rsidRDefault="00330FB4" w:rsidP="00BD1558">
      <w:r w:rsidRPr="001D328D">
        <w:t>9. In the ‘backcloth and traffic’ model</w:t>
      </w:r>
      <w:r w:rsidR="00E37206">
        <w:t>,</w:t>
      </w:r>
    </w:p>
    <w:p w14:paraId="7374B198" w14:textId="77777777" w:rsidR="00330FB4" w:rsidRPr="001D328D" w:rsidRDefault="00330FB4" w:rsidP="00BD1558">
      <w:r w:rsidRPr="001D328D">
        <w:t>a) the backcloth is a destination for traffic to flow to and from</w:t>
      </w:r>
    </w:p>
    <w:p w14:paraId="7374B199" w14:textId="77777777" w:rsidR="00330FB4" w:rsidRPr="001D328D" w:rsidRDefault="00330FB4" w:rsidP="00BD1558">
      <w:r w:rsidRPr="001D328D">
        <w:t>b) the backcloth is a medium that enables traffic to flow between locations</w:t>
      </w:r>
    </w:p>
    <w:p w14:paraId="7374B19A" w14:textId="77777777" w:rsidR="00330FB4" w:rsidRPr="001D328D" w:rsidRDefault="00330FB4" w:rsidP="00BD1558">
      <w:r w:rsidRPr="001D328D">
        <w:t>c) the backcloth is the traffic flowing between locations</w:t>
      </w:r>
    </w:p>
    <w:p w14:paraId="7374B19B" w14:textId="77777777" w:rsidR="00330FB4" w:rsidRPr="001D328D" w:rsidRDefault="00330FB4" w:rsidP="00BD1558">
      <w:r w:rsidRPr="001D328D">
        <w:t>d) the backcloth is the variance in certain variables</w:t>
      </w:r>
    </w:p>
    <w:bookmarkEnd w:id="2"/>
    <w:p w14:paraId="7374B19C" w14:textId="77777777" w:rsidR="009E53FE" w:rsidRDefault="001D328D" w:rsidP="00C75544">
      <w:r w:rsidRPr="001D328D">
        <w:rPr>
          <w:rFonts w:eastAsia="Calibri"/>
          <w:b/>
          <w:szCs w:val="22"/>
        </w:rPr>
        <w:t xml:space="preserve">Ans: </w:t>
      </w:r>
      <w:r w:rsidRPr="001D328D">
        <w:t>B</w:t>
      </w:r>
    </w:p>
    <w:p w14:paraId="7374B19D" w14:textId="77777777" w:rsidR="009E53FE" w:rsidRDefault="001D328D" w:rsidP="00C75544">
      <w:pPr>
        <w:ind w:left="504" w:hanging="360"/>
      </w:pPr>
      <w:r w:rsidRPr="001D328D">
        <w:t>In the ‘backcloth and traffic’ model</w:t>
      </w:r>
      <w:r w:rsidR="00E37206">
        <w:t>,</w:t>
      </w:r>
      <w:r w:rsidRPr="001D328D">
        <w:t xml:space="preserve"> the backcloth is a medium that enables traffic to flow between locations.</w:t>
      </w:r>
    </w:p>
    <w:p w14:paraId="67D4163D" w14:textId="77777777" w:rsidR="000D2D72" w:rsidRDefault="000D2D72" w:rsidP="00BD1558"/>
    <w:p w14:paraId="7374B19F" w14:textId="57F83347" w:rsidR="00692374" w:rsidRDefault="00330FB4" w:rsidP="00BD1558">
      <w:r w:rsidRPr="001D328D">
        <w:t>10. Homophily is</w:t>
      </w:r>
    </w:p>
    <w:p w14:paraId="7374B1A0" w14:textId="77777777" w:rsidR="00330FB4" w:rsidRPr="001D328D" w:rsidRDefault="00330FB4" w:rsidP="00BD1558">
      <w:r w:rsidRPr="001D328D">
        <w:t>a) an opportunity-based relationship</w:t>
      </w:r>
    </w:p>
    <w:p w14:paraId="7374B1A1" w14:textId="77777777" w:rsidR="00330FB4" w:rsidRPr="001D328D" w:rsidRDefault="00330FB4" w:rsidP="00BD1558">
      <w:r w:rsidRPr="001D328D">
        <w:t>b) where relational states like friendship lead to interactions</w:t>
      </w:r>
    </w:p>
    <w:p w14:paraId="7374B1A2" w14:textId="77777777" w:rsidR="00330FB4" w:rsidRPr="001D328D" w:rsidRDefault="00330FB4" w:rsidP="00BD1558">
      <w:r w:rsidRPr="001D328D">
        <w:lastRenderedPageBreak/>
        <w:t>c) a person trying to be congruent with those she likes</w:t>
      </w:r>
    </w:p>
    <w:p w14:paraId="7374B1A3" w14:textId="77777777" w:rsidR="00330FB4" w:rsidRPr="001D328D" w:rsidRDefault="00330FB4" w:rsidP="00BD1558">
      <w:r w:rsidRPr="001D328D">
        <w:t>d) the tendency for people to have positive ties to those who are similar to themselves</w:t>
      </w:r>
    </w:p>
    <w:p w14:paraId="7374B1A4" w14:textId="77777777" w:rsidR="009E53FE" w:rsidRDefault="001D328D" w:rsidP="00C75544">
      <w:r w:rsidRPr="001D328D">
        <w:rPr>
          <w:rFonts w:eastAsia="Calibri"/>
          <w:b/>
          <w:szCs w:val="22"/>
        </w:rPr>
        <w:t xml:space="preserve">Ans: </w:t>
      </w:r>
      <w:r w:rsidRPr="001D328D">
        <w:t>D</w:t>
      </w:r>
    </w:p>
    <w:p w14:paraId="7374B1A5" w14:textId="4E654B6F" w:rsidR="009E53FE" w:rsidRDefault="00330FB4" w:rsidP="00C75544">
      <w:pPr>
        <w:ind w:left="504" w:hanging="360"/>
      </w:pPr>
      <w:r w:rsidRPr="001D328D">
        <w:t xml:space="preserve">Homophily is the tendency for people to have positive ties to those who are </w:t>
      </w:r>
      <w:proofErr w:type="gramStart"/>
      <w:r w:rsidRPr="001D328D">
        <w:t>similar to</w:t>
      </w:r>
      <w:proofErr w:type="gramEnd"/>
      <w:r w:rsidRPr="001D328D">
        <w:t xml:space="preserve"> themselves.</w:t>
      </w:r>
    </w:p>
    <w:p w14:paraId="1F0BCD4C" w14:textId="22CFACA3" w:rsidR="00846AF5" w:rsidRDefault="00846AF5" w:rsidP="00C75544">
      <w:pPr>
        <w:ind w:left="504" w:hanging="360"/>
      </w:pPr>
    </w:p>
    <w:p w14:paraId="0674EA6D" w14:textId="77777777" w:rsidR="00846AF5" w:rsidRPr="00E675AD" w:rsidRDefault="00846AF5" w:rsidP="00540181">
      <w:pPr>
        <w:pStyle w:val="Heading1"/>
      </w:pPr>
      <w:r w:rsidRPr="00540181">
        <w:t>Chapter 2</w:t>
      </w:r>
      <w:r w:rsidRPr="00E675AD">
        <w:t>: Mathematical foundations</w:t>
      </w:r>
    </w:p>
    <w:p w14:paraId="4E521231" w14:textId="77777777" w:rsidR="00846AF5" w:rsidRPr="00E675AD" w:rsidRDefault="00846AF5" w:rsidP="00581014">
      <w:r w:rsidRPr="00E675AD">
        <w:t>1. The term ‘graph’ in networking refers to</w:t>
      </w:r>
    </w:p>
    <w:p w14:paraId="3D90BD4A" w14:textId="77777777" w:rsidR="00846AF5" w:rsidRPr="00581014" w:rsidRDefault="00846AF5" w:rsidP="00581014">
      <w:r w:rsidRPr="00E675AD">
        <w:rPr>
          <w:rFonts w:eastAsia="Calibri"/>
          <w:szCs w:val="22"/>
        </w:rPr>
        <w:t xml:space="preserve">a) </w:t>
      </w:r>
      <w:r w:rsidRPr="00581014">
        <w:t>a diagram</w:t>
      </w:r>
    </w:p>
    <w:p w14:paraId="74BA9167" w14:textId="77777777" w:rsidR="00846AF5" w:rsidRDefault="00846AF5" w:rsidP="00581014">
      <w:r w:rsidRPr="00E675AD">
        <w:rPr>
          <w:rFonts w:eastAsia="Calibri"/>
          <w:szCs w:val="22"/>
        </w:rPr>
        <w:t xml:space="preserve">b) </w:t>
      </w:r>
      <w:r w:rsidRPr="00581014">
        <w:t>an edge</w:t>
      </w:r>
    </w:p>
    <w:p w14:paraId="34690E3C" w14:textId="77777777" w:rsidR="00846AF5" w:rsidRDefault="00846AF5" w:rsidP="00581014">
      <w:r w:rsidRPr="00232963">
        <w:rPr>
          <w:rFonts w:eastAsia="Calibri"/>
          <w:szCs w:val="22"/>
        </w:rPr>
        <w:t xml:space="preserve">c) </w:t>
      </w:r>
      <w:r>
        <w:t>a</w:t>
      </w:r>
      <w:r w:rsidRPr="0094610E">
        <w:t xml:space="preserve"> mathematical object</w:t>
      </w:r>
    </w:p>
    <w:p w14:paraId="3D53EA57" w14:textId="77777777" w:rsidR="00846AF5" w:rsidRDefault="00846AF5" w:rsidP="00581014">
      <w:r w:rsidRPr="00232963">
        <w:rPr>
          <w:rFonts w:eastAsia="Calibri"/>
          <w:szCs w:val="22"/>
        </w:rPr>
        <w:t xml:space="preserve">d) </w:t>
      </w:r>
      <w:r>
        <w:t>a</w:t>
      </w:r>
      <w:r w:rsidRPr="0094610E">
        <w:t xml:space="preserve"> set of vertices</w:t>
      </w:r>
    </w:p>
    <w:p w14:paraId="5751DD93" w14:textId="77777777" w:rsidR="00846AF5" w:rsidRDefault="00846AF5" w:rsidP="00581014">
      <w:r w:rsidRPr="00232963">
        <w:rPr>
          <w:rFonts w:eastAsia="Calibri"/>
          <w:b/>
          <w:szCs w:val="22"/>
        </w:rPr>
        <w:t>Ans:</w:t>
      </w:r>
      <w:r w:rsidRPr="00232963">
        <w:rPr>
          <w:rFonts w:eastAsia="Calibri"/>
          <w:szCs w:val="22"/>
        </w:rPr>
        <w:t xml:space="preserve"> </w:t>
      </w:r>
      <w:r w:rsidRPr="0094610E">
        <w:t>C</w:t>
      </w:r>
    </w:p>
    <w:p w14:paraId="7AAE45A9" w14:textId="77777777" w:rsidR="00846AF5" w:rsidRDefault="00846AF5" w:rsidP="00983AFF">
      <w:pPr>
        <w:ind w:left="504" w:hanging="360"/>
      </w:pPr>
      <w:r w:rsidRPr="00232963">
        <w:t xml:space="preserve">The term ‘graph’ in networking refers to a mathematical object rather than a diagram. A graph consists of a set of vertices and a set of edges </w:t>
      </w:r>
      <w:r w:rsidRPr="00232963">
        <w:rPr>
          <w:i/>
          <w:iCs/>
        </w:rPr>
        <w:t>E</w:t>
      </w:r>
      <w:r w:rsidRPr="00232963">
        <w:t>.</w:t>
      </w:r>
    </w:p>
    <w:p w14:paraId="3C38FE60" w14:textId="77777777" w:rsidR="000D2D72" w:rsidRDefault="000D2D72" w:rsidP="00483003">
      <w:pPr>
        <w:rPr>
          <w:sz w:val="22"/>
          <w:szCs w:val="22"/>
        </w:rPr>
      </w:pPr>
    </w:p>
    <w:p w14:paraId="0AB36EDE" w14:textId="4E660E22" w:rsidR="00846AF5" w:rsidRDefault="00846AF5" w:rsidP="00483003">
      <w:r w:rsidRPr="00232963">
        <w:rPr>
          <w:sz w:val="22"/>
          <w:szCs w:val="22"/>
        </w:rPr>
        <w:t>2</w:t>
      </w:r>
      <w:r w:rsidRPr="00232963">
        <w:t>. Directed graphs are used</w:t>
      </w:r>
    </w:p>
    <w:p w14:paraId="20B0E18A" w14:textId="77777777" w:rsidR="00846AF5" w:rsidRDefault="00846AF5" w:rsidP="00581014">
      <w:pPr>
        <w:rPr>
          <w:sz w:val="22"/>
        </w:rPr>
      </w:pPr>
      <w:r w:rsidRPr="00232963">
        <w:rPr>
          <w:rFonts w:eastAsia="Calibri"/>
          <w:sz w:val="22"/>
          <w:szCs w:val="22"/>
        </w:rPr>
        <w:t xml:space="preserve">a) </w:t>
      </w:r>
      <w:r w:rsidRPr="0094610E">
        <w:t>to represent relational phenomena that logically have a sense of direction</w:t>
      </w:r>
    </w:p>
    <w:p w14:paraId="3CC92906" w14:textId="77777777" w:rsidR="00846AF5" w:rsidRPr="00581014" w:rsidRDefault="00846AF5" w:rsidP="00581014">
      <w:pPr>
        <w:rPr>
          <w:sz w:val="22"/>
        </w:rPr>
      </w:pPr>
      <w:r w:rsidRPr="00232963">
        <w:rPr>
          <w:rFonts w:eastAsia="Calibri"/>
          <w:sz w:val="22"/>
          <w:szCs w:val="22"/>
        </w:rPr>
        <w:t xml:space="preserve">b) </w:t>
      </w:r>
      <w:r w:rsidRPr="0094610E">
        <w:t>for relations where direction does not make sense</w:t>
      </w:r>
    </w:p>
    <w:p w14:paraId="0C37A65F" w14:textId="77777777" w:rsidR="00846AF5" w:rsidRPr="00581014" w:rsidRDefault="00846AF5" w:rsidP="00581014">
      <w:pPr>
        <w:rPr>
          <w:sz w:val="22"/>
        </w:rPr>
      </w:pPr>
      <w:r w:rsidRPr="00232963">
        <w:rPr>
          <w:rFonts w:eastAsia="Calibri"/>
          <w:sz w:val="22"/>
          <w:szCs w:val="22"/>
        </w:rPr>
        <w:t xml:space="preserve">c) </w:t>
      </w:r>
      <w:r w:rsidRPr="00581014">
        <w:rPr>
          <w:sz w:val="22"/>
          <w:szCs w:val="22"/>
        </w:rPr>
        <w:t xml:space="preserve">for relations which </w:t>
      </w:r>
      <w:r w:rsidRPr="0094610E">
        <w:t>logically must always be reciprocated</w:t>
      </w:r>
    </w:p>
    <w:p w14:paraId="4DF64029" w14:textId="77777777" w:rsidR="00846AF5" w:rsidRPr="00581014" w:rsidRDefault="00846AF5" w:rsidP="00581014">
      <w:pPr>
        <w:rPr>
          <w:sz w:val="22"/>
        </w:rPr>
      </w:pPr>
      <w:r w:rsidRPr="00232963">
        <w:rPr>
          <w:rFonts w:eastAsia="Calibri"/>
          <w:sz w:val="22"/>
          <w:szCs w:val="22"/>
        </w:rPr>
        <w:t xml:space="preserve">d) </w:t>
      </w:r>
      <w:r w:rsidRPr="0094610E">
        <w:t>when edges are unordered pairs</w:t>
      </w:r>
    </w:p>
    <w:p w14:paraId="7B0840D4" w14:textId="77777777" w:rsidR="00846AF5" w:rsidRDefault="00846AF5" w:rsidP="00581014">
      <w:r w:rsidRPr="00232963">
        <w:rPr>
          <w:rFonts w:eastAsia="Calibri"/>
          <w:b/>
          <w:szCs w:val="22"/>
        </w:rPr>
        <w:t xml:space="preserve">Ans: </w:t>
      </w:r>
      <w:r w:rsidRPr="0094610E">
        <w:t>A</w:t>
      </w:r>
    </w:p>
    <w:p w14:paraId="06AC005A" w14:textId="77777777" w:rsidR="00846AF5" w:rsidRDefault="00846AF5" w:rsidP="00581014">
      <w:pPr>
        <w:ind w:left="504" w:hanging="360"/>
      </w:pPr>
      <w:r w:rsidRPr="00232963">
        <w:t xml:space="preserve">Directed graphs are used to represent relational phenomena that logically have a sense of direction. Undirected graphs are used for relations where direction does not make </w:t>
      </w:r>
      <w:proofErr w:type="gramStart"/>
      <w:r w:rsidRPr="00232963">
        <w:t>sense</w:t>
      </w:r>
      <w:proofErr w:type="gramEnd"/>
      <w:r w:rsidRPr="00232963">
        <w:t xml:space="preserve"> or which logically must always be reciprocated.</w:t>
      </w:r>
    </w:p>
    <w:p w14:paraId="5D2EF8AB" w14:textId="77777777" w:rsidR="000D2D72" w:rsidRDefault="000D2D72" w:rsidP="00581014">
      <w:pPr>
        <w:rPr>
          <w:sz w:val="22"/>
          <w:szCs w:val="22"/>
        </w:rPr>
      </w:pPr>
    </w:p>
    <w:p w14:paraId="0F962F93" w14:textId="71838269" w:rsidR="00846AF5" w:rsidRDefault="00846AF5" w:rsidP="00581014">
      <w:pPr>
        <w:rPr>
          <w:sz w:val="22"/>
          <w:szCs w:val="22"/>
        </w:rPr>
      </w:pPr>
      <w:r w:rsidRPr="00232963">
        <w:rPr>
          <w:sz w:val="22"/>
          <w:szCs w:val="22"/>
        </w:rPr>
        <w:t xml:space="preserve">3. A </w:t>
      </w:r>
      <w:proofErr w:type="spellStart"/>
      <w:r w:rsidRPr="00232963">
        <w:t>multirelational</w:t>
      </w:r>
      <w:proofErr w:type="spellEnd"/>
      <w:r w:rsidRPr="00232963">
        <w:t xml:space="preserve"> dataset is</w:t>
      </w:r>
    </w:p>
    <w:p w14:paraId="0FABDAB2" w14:textId="77777777" w:rsidR="00846AF5" w:rsidRDefault="00846AF5" w:rsidP="00581014">
      <w:pPr>
        <w:rPr>
          <w:sz w:val="22"/>
        </w:rPr>
      </w:pPr>
      <w:r w:rsidRPr="00232963">
        <w:rPr>
          <w:rFonts w:eastAsia="Calibri"/>
          <w:sz w:val="22"/>
          <w:szCs w:val="22"/>
        </w:rPr>
        <w:t xml:space="preserve">a) </w:t>
      </w:r>
      <w:r w:rsidRPr="0094610E">
        <w:t>when there is more than one relation on the same set of vertices</w:t>
      </w:r>
    </w:p>
    <w:p w14:paraId="4EF18C4B" w14:textId="77777777" w:rsidR="00846AF5" w:rsidRPr="00581014" w:rsidRDefault="00846AF5" w:rsidP="00581014">
      <w:pPr>
        <w:rPr>
          <w:sz w:val="22"/>
        </w:rPr>
      </w:pPr>
      <w:r w:rsidRPr="00232963">
        <w:rPr>
          <w:rFonts w:eastAsia="Calibri"/>
          <w:sz w:val="22"/>
          <w:szCs w:val="22"/>
        </w:rPr>
        <w:t xml:space="preserve">b) </w:t>
      </w:r>
      <w:r w:rsidRPr="0094610E">
        <w:t>when there is more than one relation on the same set of edges</w:t>
      </w:r>
    </w:p>
    <w:p w14:paraId="23A00AD7" w14:textId="77777777" w:rsidR="00846AF5" w:rsidRDefault="00846AF5" w:rsidP="00581014">
      <w:r w:rsidRPr="00232963">
        <w:rPr>
          <w:rFonts w:eastAsia="Calibri"/>
          <w:szCs w:val="22"/>
        </w:rPr>
        <w:lastRenderedPageBreak/>
        <w:t xml:space="preserve">c) </w:t>
      </w:r>
      <w:r w:rsidRPr="0094610E">
        <w:t>when there is a direct tie between the nodes</w:t>
      </w:r>
    </w:p>
    <w:p w14:paraId="4DCC9BAB" w14:textId="77777777" w:rsidR="00846AF5" w:rsidRDefault="00846AF5" w:rsidP="00581014">
      <w:r w:rsidRPr="00232963">
        <w:rPr>
          <w:rFonts w:eastAsia="Calibri"/>
          <w:szCs w:val="22"/>
        </w:rPr>
        <w:t xml:space="preserve">d) </w:t>
      </w:r>
      <w:r w:rsidRPr="0094610E">
        <w:t>when there are relations which are reciprocated</w:t>
      </w:r>
    </w:p>
    <w:p w14:paraId="3D7CC67D" w14:textId="77777777" w:rsidR="00846AF5" w:rsidRDefault="00846AF5" w:rsidP="00581014">
      <w:r w:rsidRPr="00232963">
        <w:rPr>
          <w:rFonts w:eastAsia="Calibri"/>
          <w:b/>
          <w:szCs w:val="22"/>
        </w:rPr>
        <w:t>Ans:</w:t>
      </w:r>
      <w:r w:rsidRPr="00232963">
        <w:rPr>
          <w:rFonts w:eastAsia="Calibri"/>
          <w:szCs w:val="22"/>
        </w:rPr>
        <w:t xml:space="preserve"> </w:t>
      </w:r>
      <w:r w:rsidRPr="0094610E">
        <w:t>A</w:t>
      </w:r>
    </w:p>
    <w:p w14:paraId="76D77B4E" w14:textId="77777777" w:rsidR="00846AF5" w:rsidRDefault="00846AF5" w:rsidP="00581014">
      <w:pPr>
        <w:ind w:left="504" w:hanging="360"/>
      </w:pPr>
      <w:r w:rsidRPr="00232963">
        <w:rPr>
          <w:sz w:val="22"/>
          <w:szCs w:val="22"/>
        </w:rPr>
        <w:t xml:space="preserve">A </w:t>
      </w:r>
      <w:proofErr w:type="spellStart"/>
      <w:r w:rsidRPr="00232963">
        <w:t>multirelational</w:t>
      </w:r>
      <w:proofErr w:type="spellEnd"/>
      <w:r w:rsidRPr="00232963">
        <w:t xml:space="preserve"> dataset is</w:t>
      </w:r>
      <w:r w:rsidRPr="00232963">
        <w:rPr>
          <w:sz w:val="22"/>
          <w:szCs w:val="22"/>
        </w:rPr>
        <w:t xml:space="preserve"> </w:t>
      </w:r>
      <w:r w:rsidRPr="00232963">
        <w:t>when there is more than one relation on the same set of vertices.</w:t>
      </w:r>
    </w:p>
    <w:p w14:paraId="0F87401C" w14:textId="77777777" w:rsidR="000D2D72" w:rsidRDefault="000D2D72" w:rsidP="00581014">
      <w:pPr>
        <w:rPr>
          <w:sz w:val="22"/>
          <w:szCs w:val="22"/>
        </w:rPr>
      </w:pPr>
    </w:p>
    <w:p w14:paraId="43A24DA1" w14:textId="6E06A224" w:rsidR="00846AF5" w:rsidRDefault="00846AF5" w:rsidP="00581014">
      <w:r w:rsidRPr="00232963">
        <w:rPr>
          <w:sz w:val="22"/>
          <w:szCs w:val="22"/>
        </w:rPr>
        <w:t xml:space="preserve">4. </w:t>
      </w:r>
      <w:r w:rsidRPr="00232963">
        <w:t>A sequence of adjacent nodes forms</w:t>
      </w:r>
    </w:p>
    <w:p w14:paraId="448901B7" w14:textId="77777777" w:rsidR="00846AF5" w:rsidRDefault="00846AF5" w:rsidP="00581014">
      <w:r w:rsidRPr="00232963">
        <w:rPr>
          <w:rFonts w:eastAsia="Calibri"/>
          <w:szCs w:val="22"/>
        </w:rPr>
        <w:t xml:space="preserve">a) </w:t>
      </w:r>
      <w:r w:rsidRPr="0094610E">
        <w:t>a component</w:t>
      </w:r>
    </w:p>
    <w:p w14:paraId="5713965B" w14:textId="77777777" w:rsidR="00846AF5" w:rsidRDefault="00846AF5" w:rsidP="00581014">
      <w:r w:rsidRPr="00232963">
        <w:rPr>
          <w:rFonts w:eastAsia="Calibri"/>
          <w:szCs w:val="22"/>
        </w:rPr>
        <w:t xml:space="preserve">b) </w:t>
      </w:r>
      <w:r w:rsidRPr="0094610E">
        <w:t>a path</w:t>
      </w:r>
    </w:p>
    <w:p w14:paraId="257C08D6" w14:textId="77777777" w:rsidR="00846AF5" w:rsidRDefault="00846AF5" w:rsidP="00581014">
      <w:r w:rsidRPr="00232963">
        <w:rPr>
          <w:rFonts w:eastAsia="Calibri"/>
          <w:szCs w:val="22"/>
        </w:rPr>
        <w:t xml:space="preserve">c) </w:t>
      </w:r>
      <w:r w:rsidRPr="0094610E">
        <w:t>a tie</w:t>
      </w:r>
    </w:p>
    <w:p w14:paraId="226BC32D" w14:textId="77777777" w:rsidR="00846AF5" w:rsidRDefault="00846AF5" w:rsidP="00581014">
      <w:r w:rsidRPr="00232963">
        <w:rPr>
          <w:rFonts w:eastAsia="Calibri"/>
          <w:szCs w:val="22"/>
        </w:rPr>
        <w:t xml:space="preserve">d) </w:t>
      </w:r>
      <w:r w:rsidRPr="0094610E">
        <w:t>an edge</w:t>
      </w:r>
    </w:p>
    <w:p w14:paraId="1B2B4920" w14:textId="77777777" w:rsidR="00846AF5" w:rsidRDefault="00846AF5" w:rsidP="00581014">
      <w:r w:rsidRPr="00232963">
        <w:rPr>
          <w:rFonts w:eastAsia="Calibri"/>
          <w:b/>
          <w:szCs w:val="22"/>
        </w:rPr>
        <w:t>Ans:</w:t>
      </w:r>
      <w:r w:rsidRPr="00232963">
        <w:rPr>
          <w:rFonts w:eastAsia="Calibri"/>
          <w:szCs w:val="22"/>
        </w:rPr>
        <w:t xml:space="preserve"> </w:t>
      </w:r>
      <w:r w:rsidRPr="0094610E">
        <w:t>B</w:t>
      </w:r>
    </w:p>
    <w:p w14:paraId="66A117CE" w14:textId="77777777" w:rsidR="00846AF5" w:rsidRDefault="00846AF5" w:rsidP="00983AFF">
      <w:pPr>
        <w:ind w:left="504" w:hanging="360"/>
      </w:pPr>
      <w:r w:rsidRPr="00232963">
        <w:rPr>
          <w:sz w:val="22"/>
          <w:szCs w:val="22"/>
        </w:rPr>
        <w:t xml:space="preserve">A </w:t>
      </w:r>
      <w:r w:rsidRPr="00232963">
        <w:t>sequence of adjacent nodes forms a path.</w:t>
      </w:r>
    </w:p>
    <w:p w14:paraId="3C81B0F2" w14:textId="77777777" w:rsidR="000D2D72" w:rsidRDefault="000D2D72" w:rsidP="00581014"/>
    <w:p w14:paraId="4D1B291B" w14:textId="52B31D8E" w:rsidR="00846AF5" w:rsidRDefault="00846AF5" w:rsidP="00581014">
      <w:r w:rsidRPr="00232963">
        <w:t>5. What is characteristic of a trail?</w:t>
      </w:r>
    </w:p>
    <w:p w14:paraId="2604C089" w14:textId="77777777" w:rsidR="00846AF5" w:rsidRPr="00581014" w:rsidRDefault="00846AF5" w:rsidP="00581014">
      <w:bookmarkStart w:id="3" w:name="_Hlk98765120"/>
      <w:r w:rsidRPr="00232963">
        <w:rPr>
          <w:rFonts w:eastAsia="Calibri"/>
          <w:szCs w:val="22"/>
        </w:rPr>
        <w:t xml:space="preserve">a) </w:t>
      </w:r>
      <w:r w:rsidRPr="0094610E">
        <w:t>It never revisits a vertex</w:t>
      </w:r>
    </w:p>
    <w:p w14:paraId="1F5B0570" w14:textId="77777777" w:rsidR="00846AF5" w:rsidRDefault="00846AF5" w:rsidP="00483003">
      <w:r w:rsidRPr="00232963">
        <w:rPr>
          <w:rFonts w:eastAsia="Calibri"/>
          <w:szCs w:val="22"/>
        </w:rPr>
        <w:t xml:space="preserve">b) </w:t>
      </w:r>
      <w:r>
        <w:t>It never revisits an edge</w:t>
      </w:r>
    </w:p>
    <w:bookmarkEnd w:id="3"/>
    <w:p w14:paraId="01EC5FF9" w14:textId="77777777" w:rsidR="00846AF5" w:rsidRDefault="00846AF5" w:rsidP="00581014">
      <w:r w:rsidRPr="00232963">
        <w:rPr>
          <w:rFonts w:eastAsia="Calibri"/>
          <w:szCs w:val="22"/>
        </w:rPr>
        <w:t xml:space="preserve">c) </w:t>
      </w:r>
      <w:r w:rsidRPr="0094610E">
        <w:t>It is without restriction</w:t>
      </w:r>
    </w:p>
    <w:p w14:paraId="642A9578" w14:textId="77777777" w:rsidR="00846AF5" w:rsidRDefault="00846AF5" w:rsidP="00581014">
      <w:r w:rsidRPr="00232963">
        <w:rPr>
          <w:rFonts w:eastAsia="Calibri"/>
          <w:szCs w:val="22"/>
        </w:rPr>
        <w:t xml:space="preserve">d) </w:t>
      </w:r>
      <w:r w:rsidRPr="0094610E">
        <w:t>It respects the direction of the edges</w:t>
      </w:r>
    </w:p>
    <w:p w14:paraId="50B4F769" w14:textId="77777777" w:rsidR="00846AF5" w:rsidRDefault="00846AF5" w:rsidP="00581014">
      <w:bookmarkStart w:id="4" w:name="_Hlk98765133"/>
      <w:r w:rsidRPr="00232963">
        <w:rPr>
          <w:rFonts w:eastAsia="Calibri"/>
          <w:b/>
          <w:szCs w:val="22"/>
        </w:rPr>
        <w:t>Ans:</w:t>
      </w:r>
      <w:r w:rsidRPr="00232963">
        <w:rPr>
          <w:rFonts w:eastAsia="Calibri"/>
          <w:szCs w:val="22"/>
        </w:rPr>
        <w:t xml:space="preserve"> </w:t>
      </w:r>
      <w:r w:rsidRPr="0094610E">
        <w:t>B</w:t>
      </w:r>
    </w:p>
    <w:p w14:paraId="49844751" w14:textId="77777777" w:rsidR="00846AF5" w:rsidRDefault="00846AF5" w:rsidP="00581014">
      <w:pPr>
        <w:ind w:left="504" w:hanging="360"/>
      </w:pPr>
      <w:r w:rsidRPr="00232963">
        <w:t xml:space="preserve">A trail never revisits an edge. A path never revisits a </w:t>
      </w:r>
      <w:proofErr w:type="gramStart"/>
      <w:r w:rsidRPr="00232963">
        <w:t>vertex</w:t>
      </w:r>
      <w:proofErr w:type="gramEnd"/>
      <w:r w:rsidRPr="00232963">
        <w:t xml:space="preserve"> and a walk is any sequence of adjacent nodes, without restriction. Every path is a trail, and every trail is a walk.</w:t>
      </w:r>
    </w:p>
    <w:p w14:paraId="54B6D1F1" w14:textId="77777777" w:rsidR="000D2D72" w:rsidRDefault="000D2D72" w:rsidP="00581014"/>
    <w:p w14:paraId="72B0D5E6" w14:textId="566DFE04" w:rsidR="00846AF5" w:rsidRDefault="00846AF5" w:rsidP="00581014">
      <w:r w:rsidRPr="00232963">
        <w:t>6. Weak components are</w:t>
      </w:r>
    </w:p>
    <w:p w14:paraId="050AD2D7" w14:textId="77777777" w:rsidR="00846AF5" w:rsidRPr="00581014" w:rsidRDefault="00846AF5" w:rsidP="00581014">
      <w:r w:rsidRPr="00232963">
        <w:rPr>
          <w:rFonts w:eastAsia="Calibri"/>
          <w:szCs w:val="22"/>
        </w:rPr>
        <w:t xml:space="preserve">a) </w:t>
      </w:r>
      <w:r w:rsidRPr="0094610E">
        <w:t>the shortest path between two vertices</w:t>
      </w:r>
    </w:p>
    <w:p w14:paraId="0B47465E" w14:textId="77777777" w:rsidR="00846AF5" w:rsidRPr="00581014" w:rsidRDefault="00846AF5" w:rsidP="00581014">
      <w:r w:rsidRPr="00232963">
        <w:rPr>
          <w:rFonts w:eastAsia="Calibri"/>
          <w:szCs w:val="22"/>
        </w:rPr>
        <w:t xml:space="preserve">b) </w:t>
      </w:r>
      <w:r w:rsidRPr="0094610E">
        <w:t>components that respect the direction of the edges</w:t>
      </w:r>
    </w:p>
    <w:p w14:paraId="486349D5" w14:textId="77777777" w:rsidR="00846AF5" w:rsidRDefault="00846AF5" w:rsidP="00581014">
      <w:r w:rsidRPr="00232963">
        <w:rPr>
          <w:rFonts w:eastAsia="Calibri"/>
          <w:szCs w:val="22"/>
        </w:rPr>
        <w:t xml:space="preserve">c) </w:t>
      </w:r>
      <w:r w:rsidRPr="0094610E">
        <w:t>components that disregard the directions of the edges</w:t>
      </w:r>
    </w:p>
    <w:p w14:paraId="2414475F" w14:textId="77777777" w:rsidR="00846AF5" w:rsidRDefault="00846AF5" w:rsidP="00483003">
      <w:r w:rsidRPr="00232963">
        <w:rPr>
          <w:rFonts w:eastAsia="Calibri"/>
          <w:szCs w:val="22"/>
        </w:rPr>
        <w:t xml:space="preserve">d) </w:t>
      </w:r>
      <w:r>
        <w:t>data that are not directed</w:t>
      </w:r>
    </w:p>
    <w:p w14:paraId="3902DCEE" w14:textId="77777777" w:rsidR="00846AF5" w:rsidRDefault="00846AF5" w:rsidP="00581014">
      <w:r w:rsidRPr="00232963">
        <w:rPr>
          <w:rFonts w:eastAsia="Calibri"/>
          <w:b/>
          <w:szCs w:val="22"/>
        </w:rPr>
        <w:t>Ans:</w:t>
      </w:r>
      <w:r w:rsidRPr="00232963">
        <w:rPr>
          <w:rFonts w:eastAsia="Calibri"/>
          <w:szCs w:val="22"/>
        </w:rPr>
        <w:t xml:space="preserve"> </w:t>
      </w:r>
      <w:r w:rsidRPr="0094610E">
        <w:t>C</w:t>
      </w:r>
    </w:p>
    <w:p w14:paraId="3DE272FF" w14:textId="77777777" w:rsidR="00846AF5" w:rsidRDefault="00846AF5" w:rsidP="00581014">
      <w:pPr>
        <w:ind w:left="504" w:hanging="360"/>
      </w:pPr>
      <w:r w:rsidRPr="00232963">
        <w:lastRenderedPageBreak/>
        <w:t>Weak components are components that disregard the direction of the edges. Strong components respect the direction of the edges. Data that are not directed are just called components.</w:t>
      </w:r>
    </w:p>
    <w:bookmarkEnd w:id="4"/>
    <w:p w14:paraId="2E8B7DCA" w14:textId="77777777" w:rsidR="000D2D72" w:rsidRDefault="000D2D72" w:rsidP="00581014"/>
    <w:p w14:paraId="336286FD" w14:textId="04A0F960" w:rsidR="00846AF5" w:rsidRDefault="00846AF5" w:rsidP="00581014">
      <w:r w:rsidRPr="00232963">
        <w:t>7. How socially close actors are to each other in a network is known as</w:t>
      </w:r>
    </w:p>
    <w:p w14:paraId="65E17665" w14:textId="77777777" w:rsidR="00846AF5" w:rsidRPr="00581014" w:rsidRDefault="00846AF5" w:rsidP="00581014">
      <w:r w:rsidRPr="00232963">
        <w:rPr>
          <w:rFonts w:eastAsia="Calibri"/>
          <w:szCs w:val="22"/>
        </w:rPr>
        <w:t xml:space="preserve">a) </w:t>
      </w:r>
      <w:r w:rsidRPr="0094610E">
        <w:t>a geodesic</w:t>
      </w:r>
    </w:p>
    <w:p w14:paraId="1587DC68" w14:textId="77777777" w:rsidR="00846AF5" w:rsidRDefault="00846AF5" w:rsidP="00581014">
      <w:r w:rsidRPr="00232963">
        <w:rPr>
          <w:rFonts w:eastAsia="Calibri"/>
          <w:szCs w:val="22"/>
        </w:rPr>
        <w:t xml:space="preserve">b) </w:t>
      </w:r>
      <w:r w:rsidRPr="0094610E">
        <w:t xml:space="preserve">a trust </w:t>
      </w:r>
      <w:proofErr w:type="gramStart"/>
      <w:r w:rsidRPr="0094610E">
        <w:t>tie</w:t>
      </w:r>
      <w:proofErr w:type="gramEnd"/>
    </w:p>
    <w:p w14:paraId="181F41D9" w14:textId="77777777" w:rsidR="00846AF5" w:rsidRDefault="00846AF5" w:rsidP="00581014">
      <w:r w:rsidRPr="00232963">
        <w:rPr>
          <w:rFonts w:eastAsia="Calibri"/>
          <w:szCs w:val="22"/>
        </w:rPr>
        <w:t xml:space="preserve">c) </w:t>
      </w:r>
      <w:r w:rsidRPr="0094610E">
        <w:t>a valued tie</w:t>
      </w:r>
    </w:p>
    <w:p w14:paraId="022DE0ED" w14:textId="77777777" w:rsidR="00846AF5" w:rsidRDefault="00846AF5" w:rsidP="00581014">
      <w:r w:rsidRPr="00232963">
        <w:rPr>
          <w:rFonts w:eastAsia="Calibri"/>
          <w:szCs w:val="22"/>
        </w:rPr>
        <w:t xml:space="preserve">d) </w:t>
      </w:r>
      <w:r w:rsidRPr="0094610E">
        <w:t>dyadic</w:t>
      </w:r>
      <w:r w:rsidRPr="006B20D8">
        <w:t xml:space="preserve"> cohesion</w:t>
      </w:r>
    </w:p>
    <w:p w14:paraId="351A9554" w14:textId="77777777" w:rsidR="00846AF5" w:rsidRDefault="00846AF5" w:rsidP="00581014">
      <w:r w:rsidRPr="00232963">
        <w:rPr>
          <w:rFonts w:eastAsia="Calibri"/>
          <w:b/>
          <w:szCs w:val="22"/>
        </w:rPr>
        <w:t>Ans:</w:t>
      </w:r>
      <w:r w:rsidRPr="00232963">
        <w:rPr>
          <w:rFonts w:eastAsia="Calibri"/>
          <w:szCs w:val="22"/>
        </w:rPr>
        <w:t xml:space="preserve"> </w:t>
      </w:r>
      <w:r w:rsidRPr="0094610E">
        <w:t>D</w:t>
      </w:r>
    </w:p>
    <w:p w14:paraId="57DF77F5" w14:textId="77777777" w:rsidR="00846AF5" w:rsidRDefault="00846AF5" w:rsidP="00581014">
      <w:pPr>
        <w:ind w:left="504" w:hanging="360"/>
      </w:pPr>
      <w:r w:rsidRPr="00232963">
        <w:t>How socially close actors are to each other in a network is known as dyadic cohesion.</w:t>
      </w:r>
    </w:p>
    <w:p w14:paraId="29A38A54" w14:textId="77777777" w:rsidR="000D2D72" w:rsidRDefault="000D2D72" w:rsidP="00581014"/>
    <w:p w14:paraId="3309C493" w14:textId="386584C7" w:rsidR="00846AF5" w:rsidRDefault="00846AF5" w:rsidP="00581014">
      <w:r w:rsidRPr="00232963">
        <w:t>8. By convention, the direction in an adjacency matrix is</w:t>
      </w:r>
    </w:p>
    <w:p w14:paraId="18C71BB0" w14:textId="77777777" w:rsidR="00846AF5" w:rsidRDefault="00846AF5" w:rsidP="00581014">
      <w:r w:rsidRPr="00232963">
        <w:rPr>
          <w:rFonts w:eastAsia="Calibri"/>
          <w:szCs w:val="22"/>
        </w:rPr>
        <w:t xml:space="preserve">a) </w:t>
      </w:r>
      <w:r w:rsidRPr="0094610E">
        <w:t>from the columns to the rows</w:t>
      </w:r>
    </w:p>
    <w:p w14:paraId="297DF213" w14:textId="77777777" w:rsidR="00846AF5" w:rsidRDefault="00846AF5" w:rsidP="00581014">
      <w:r w:rsidRPr="00232963">
        <w:rPr>
          <w:rFonts w:eastAsia="Calibri"/>
          <w:szCs w:val="22"/>
        </w:rPr>
        <w:t xml:space="preserve">b) </w:t>
      </w:r>
      <w:r w:rsidRPr="0094610E">
        <w:t>from the rows to the columns</w:t>
      </w:r>
    </w:p>
    <w:p w14:paraId="5FBC9326" w14:textId="77777777" w:rsidR="00846AF5" w:rsidRDefault="00846AF5" w:rsidP="00581014">
      <w:r w:rsidRPr="00232963">
        <w:rPr>
          <w:rFonts w:eastAsia="Calibri"/>
          <w:szCs w:val="22"/>
        </w:rPr>
        <w:t xml:space="preserve">c) </w:t>
      </w:r>
      <w:r w:rsidRPr="0094610E">
        <w:t>no specific direction</w:t>
      </w:r>
    </w:p>
    <w:p w14:paraId="6066073F" w14:textId="77777777" w:rsidR="00846AF5" w:rsidRDefault="00846AF5" w:rsidP="00581014">
      <w:r w:rsidRPr="00232963">
        <w:rPr>
          <w:rFonts w:eastAsia="Calibri"/>
          <w:szCs w:val="22"/>
        </w:rPr>
        <w:t xml:space="preserve">d) </w:t>
      </w:r>
      <w:r w:rsidRPr="0094610E">
        <w:t>always including negative values</w:t>
      </w:r>
    </w:p>
    <w:p w14:paraId="4530F20C" w14:textId="77777777" w:rsidR="00846AF5" w:rsidRDefault="00846AF5" w:rsidP="00581014">
      <w:r w:rsidRPr="00232963">
        <w:rPr>
          <w:rFonts w:eastAsia="Calibri"/>
          <w:b/>
          <w:szCs w:val="22"/>
        </w:rPr>
        <w:t>Ans:</w:t>
      </w:r>
      <w:r w:rsidRPr="00232963">
        <w:rPr>
          <w:rFonts w:eastAsia="Calibri"/>
          <w:szCs w:val="22"/>
        </w:rPr>
        <w:t xml:space="preserve"> </w:t>
      </w:r>
      <w:r w:rsidRPr="0094610E">
        <w:t>B</w:t>
      </w:r>
    </w:p>
    <w:p w14:paraId="01C2A15C" w14:textId="77777777" w:rsidR="00846AF5" w:rsidRDefault="00846AF5" w:rsidP="00581014">
      <w:pPr>
        <w:ind w:left="504" w:hanging="360"/>
      </w:pPr>
      <w:r w:rsidRPr="00232963">
        <w:t>By convention, the direction in an adjacency matrix is from the rows to the columns.</w:t>
      </w:r>
    </w:p>
    <w:p w14:paraId="1DDA0363" w14:textId="77777777" w:rsidR="000D2D72" w:rsidRDefault="000D2D72" w:rsidP="00581014"/>
    <w:p w14:paraId="22B50896" w14:textId="01FE8FA9" w:rsidR="00846AF5" w:rsidRDefault="00846AF5" w:rsidP="00581014">
      <w:r w:rsidRPr="00232963">
        <w:t>9. If a graph is reflexive</w:t>
      </w:r>
      <w:r>
        <w:t>,</w:t>
      </w:r>
      <w:r w:rsidRPr="00232963">
        <w:t xml:space="preserve"> then</w:t>
      </w:r>
    </w:p>
    <w:p w14:paraId="161724E2" w14:textId="77777777" w:rsidR="00846AF5" w:rsidRDefault="00846AF5" w:rsidP="00581014">
      <w:r w:rsidRPr="00232963">
        <w:rPr>
          <w:rFonts w:eastAsia="Calibri"/>
          <w:szCs w:val="22"/>
        </w:rPr>
        <w:t xml:space="preserve">a) </w:t>
      </w:r>
      <w:r w:rsidRPr="0094610E">
        <w:t>the vertices can have ties to themselves</w:t>
      </w:r>
    </w:p>
    <w:p w14:paraId="10EEBA09" w14:textId="77777777" w:rsidR="00846AF5" w:rsidRPr="00581014" w:rsidRDefault="00846AF5" w:rsidP="00581014">
      <w:r w:rsidRPr="00232963">
        <w:rPr>
          <w:rFonts w:eastAsia="Calibri"/>
          <w:szCs w:val="22"/>
        </w:rPr>
        <w:t xml:space="preserve">b) </w:t>
      </w:r>
      <w:r w:rsidRPr="0094610E">
        <w:t>self-loops are not allowed</w:t>
      </w:r>
    </w:p>
    <w:p w14:paraId="3163AD22" w14:textId="77777777" w:rsidR="00846AF5" w:rsidRPr="00BE3C5B" w:rsidRDefault="00846AF5" w:rsidP="00581014">
      <w:r w:rsidRPr="00232963">
        <w:rPr>
          <w:rFonts w:eastAsia="Calibri"/>
          <w:szCs w:val="22"/>
        </w:rPr>
        <w:t xml:space="preserve">c) </w:t>
      </w:r>
      <w:r w:rsidRPr="0094610E">
        <w:t>it</w:t>
      </w:r>
      <w:r w:rsidRPr="006B20D8">
        <w:t xml:space="preserve"> has valued</w:t>
      </w:r>
      <w:r w:rsidRPr="00286E0C">
        <w:t xml:space="preserve"> edges</w:t>
      </w:r>
    </w:p>
    <w:p w14:paraId="57F5BE3A" w14:textId="77777777" w:rsidR="00846AF5" w:rsidRDefault="00846AF5" w:rsidP="00581014">
      <w:r w:rsidRPr="00232963">
        <w:rPr>
          <w:rFonts w:eastAsia="Calibri"/>
          <w:szCs w:val="22"/>
        </w:rPr>
        <w:t xml:space="preserve">d) </w:t>
      </w:r>
      <w:r w:rsidRPr="0094610E">
        <w:t>a missing-value code is used</w:t>
      </w:r>
    </w:p>
    <w:p w14:paraId="098F9EDA" w14:textId="77777777" w:rsidR="00846AF5" w:rsidRDefault="00846AF5" w:rsidP="00581014">
      <w:r w:rsidRPr="00232963">
        <w:rPr>
          <w:rFonts w:eastAsia="Calibri"/>
          <w:b/>
          <w:szCs w:val="22"/>
        </w:rPr>
        <w:t>Ans:</w:t>
      </w:r>
      <w:r w:rsidRPr="00232963">
        <w:rPr>
          <w:rFonts w:eastAsia="Calibri"/>
          <w:szCs w:val="22"/>
        </w:rPr>
        <w:t xml:space="preserve"> </w:t>
      </w:r>
      <w:r w:rsidRPr="0094610E">
        <w:t>A</w:t>
      </w:r>
    </w:p>
    <w:p w14:paraId="65CDB443" w14:textId="77777777" w:rsidR="00846AF5" w:rsidRDefault="00846AF5" w:rsidP="00581014">
      <w:pPr>
        <w:ind w:left="504" w:hanging="360"/>
      </w:pPr>
      <w:r w:rsidRPr="00232963">
        <w:t>If a graph is reflexive</w:t>
      </w:r>
      <w:r>
        <w:t>,</w:t>
      </w:r>
      <w:r w:rsidRPr="00232963">
        <w:t xml:space="preserve"> then the vertices can have ties to themselves.</w:t>
      </w:r>
    </w:p>
    <w:p w14:paraId="30C2FF15" w14:textId="77777777" w:rsidR="000D2D72" w:rsidRDefault="000D2D72" w:rsidP="00581014"/>
    <w:p w14:paraId="1F89487B" w14:textId="4FC0C143" w:rsidR="00846AF5" w:rsidRDefault="00846AF5" w:rsidP="00581014">
      <w:r w:rsidRPr="00232963">
        <w:t>10. The ‘ways’ of a matrix are</w:t>
      </w:r>
    </w:p>
    <w:p w14:paraId="70AE5DDD" w14:textId="77777777" w:rsidR="00846AF5" w:rsidRDefault="00846AF5" w:rsidP="00581014">
      <w:r w:rsidRPr="00232963">
        <w:rPr>
          <w:rFonts w:eastAsia="Calibri"/>
          <w:szCs w:val="22"/>
        </w:rPr>
        <w:t xml:space="preserve">a) </w:t>
      </w:r>
      <w:r w:rsidRPr="0094610E">
        <w:t>conformable</w:t>
      </w:r>
    </w:p>
    <w:p w14:paraId="6C53D68D" w14:textId="77777777" w:rsidR="00846AF5" w:rsidRDefault="00846AF5" w:rsidP="00483003">
      <w:r w:rsidRPr="00232963">
        <w:rPr>
          <w:rFonts w:eastAsia="Calibri"/>
          <w:szCs w:val="22"/>
        </w:rPr>
        <w:lastRenderedPageBreak/>
        <w:t xml:space="preserve">b) </w:t>
      </w:r>
      <w:r>
        <w:t>entities</w:t>
      </w:r>
    </w:p>
    <w:p w14:paraId="675AD562" w14:textId="77777777" w:rsidR="00846AF5" w:rsidRDefault="00846AF5" w:rsidP="00483003">
      <w:r w:rsidRPr="00232963">
        <w:rPr>
          <w:rFonts w:eastAsia="Calibri"/>
          <w:szCs w:val="22"/>
        </w:rPr>
        <w:t xml:space="preserve">c) </w:t>
      </w:r>
      <w:r>
        <w:t>commutative</w:t>
      </w:r>
    </w:p>
    <w:p w14:paraId="22B8FBAD" w14:textId="77777777" w:rsidR="00846AF5" w:rsidRDefault="00846AF5" w:rsidP="00581014">
      <w:r w:rsidRPr="00232963">
        <w:rPr>
          <w:rFonts w:eastAsia="Calibri"/>
          <w:szCs w:val="22"/>
        </w:rPr>
        <w:t xml:space="preserve">d) </w:t>
      </w:r>
      <w:r w:rsidRPr="0094610E">
        <w:t>dimensions</w:t>
      </w:r>
    </w:p>
    <w:p w14:paraId="2D9BE4FB" w14:textId="77777777" w:rsidR="00846AF5" w:rsidRDefault="00846AF5" w:rsidP="00581014">
      <w:r w:rsidRPr="00232963">
        <w:rPr>
          <w:rFonts w:eastAsia="Calibri"/>
          <w:b/>
          <w:szCs w:val="22"/>
        </w:rPr>
        <w:t>Ans:</w:t>
      </w:r>
      <w:r w:rsidRPr="00232963">
        <w:rPr>
          <w:rFonts w:eastAsia="Calibri"/>
          <w:szCs w:val="22"/>
        </w:rPr>
        <w:t xml:space="preserve"> </w:t>
      </w:r>
      <w:r w:rsidRPr="0094610E">
        <w:t>D</w:t>
      </w:r>
    </w:p>
    <w:p w14:paraId="50AC2F73" w14:textId="43C09701" w:rsidR="00846AF5" w:rsidRDefault="00846AF5" w:rsidP="00581014">
      <w:pPr>
        <w:ind w:left="504" w:hanging="360"/>
      </w:pPr>
      <w:r w:rsidRPr="00232963">
        <w:t xml:space="preserve">The ways are the dimensions of the matrix </w:t>
      </w:r>
      <w:r>
        <w:t>–</w:t>
      </w:r>
      <w:r w:rsidRPr="00232963">
        <w:t xml:space="preserve"> normally two, as when we have rows and columns </w:t>
      </w:r>
      <w:r>
        <w:t>–</w:t>
      </w:r>
      <w:r w:rsidRPr="00232963">
        <w:t xml:space="preserve"> while the modes are the kinds of entities being represented.</w:t>
      </w:r>
    </w:p>
    <w:p w14:paraId="4E6DDB0D" w14:textId="77777777" w:rsidR="000D2D72" w:rsidRDefault="000D2D72" w:rsidP="00581014">
      <w:pPr>
        <w:ind w:left="504" w:hanging="360"/>
      </w:pPr>
    </w:p>
    <w:p w14:paraId="138A853F" w14:textId="77777777" w:rsidR="00846AF5" w:rsidRPr="005F61B9" w:rsidRDefault="00846AF5" w:rsidP="00F87B42">
      <w:pPr>
        <w:pStyle w:val="Heading1"/>
      </w:pPr>
      <w:r w:rsidRPr="009350E9">
        <w:t xml:space="preserve">Chapter </w:t>
      </w:r>
      <w:r w:rsidRPr="005F61B9">
        <w:t xml:space="preserve">3: Research </w:t>
      </w:r>
      <w:r w:rsidRPr="00576383">
        <w:t>design</w:t>
      </w:r>
    </w:p>
    <w:p w14:paraId="44268925" w14:textId="77777777" w:rsidR="00846AF5" w:rsidRPr="005F61B9" w:rsidRDefault="00846AF5" w:rsidP="00F87B42">
      <w:r w:rsidRPr="005F61B9">
        <w:t>1. A ‘true experiment’ must have</w:t>
      </w:r>
    </w:p>
    <w:p w14:paraId="15682051" w14:textId="77777777" w:rsidR="00846AF5" w:rsidRPr="00F87B42" w:rsidRDefault="00846AF5" w:rsidP="00F87B42">
      <w:r w:rsidRPr="005F61B9">
        <w:rPr>
          <w:rFonts w:eastAsia="Calibri"/>
          <w:szCs w:val="22"/>
        </w:rPr>
        <w:t xml:space="preserve">a) </w:t>
      </w:r>
      <w:r w:rsidRPr="00F87B42">
        <w:t xml:space="preserve">no pre-post </w:t>
      </w:r>
      <w:proofErr w:type="gramStart"/>
      <w:r w:rsidRPr="00F87B42">
        <w:t>design</w:t>
      </w:r>
      <w:proofErr w:type="gramEnd"/>
    </w:p>
    <w:p w14:paraId="56AC8F07" w14:textId="77777777" w:rsidR="00846AF5" w:rsidRPr="00F87B42" w:rsidRDefault="00846AF5" w:rsidP="00F87B42">
      <w:r w:rsidRPr="005F61B9">
        <w:rPr>
          <w:rFonts w:eastAsia="Calibri"/>
          <w:szCs w:val="22"/>
        </w:rPr>
        <w:t xml:space="preserve">b) </w:t>
      </w:r>
      <w:r w:rsidRPr="00F87B42">
        <w:t>no manipulation of the independent variable</w:t>
      </w:r>
    </w:p>
    <w:p w14:paraId="34F7E3F3" w14:textId="77777777" w:rsidR="00846AF5" w:rsidRDefault="00846AF5" w:rsidP="00F87B42">
      <w:r w:rsidRPr="005F61B9">
        <w:rPr>
          <w:rFonts w:eastAsia="Calibri"/>
          <w:szCs w:val="22"/>
        </w:rPr>
        <w:t xml:space="preserve">c) </w:t>
      </w:r>
      <w:r w:rsidRPr="00F87B42">
        <w:t>random assignment</w:t>
      </w:r>
    </w:p>
    <w:p w14:paraId="24F0A40A" w14:textId="77777777" w:rsidR="00846AF5" w:rsidRDefault="00846AF5" w:rsidP="00F87B42">
      <w:r w:rsidRPr="00381BA8">
        <w:rPr>
          <w:rFonts w:eastAsia="Calibri"/>
          <w:szCs w:val="22"/>
        </w:rPr>
        <w:t xml:space="preserve">d) </w:t>
      </w:r>
      <w:r w:rsidRPr="0002305C">
        <w:t>non-random assignment</w:t>
      </w:r>
    </w:p>
    <w:p w14:paraId="3ED1E767" w14:textId="77777777" w:rsidR="00846AF5" w:rsidRDefault="00846AF5" w:rsidP="00F87B42">
      <w:r w:rsidRPr="00381BA8">
        <w:rPr>
          <w:rFonts w:eastAsia="Calibri"/>
          <w:b/>
          <w:szCs w:val="22"/>
        </w:rPr>
        <w:t>Ans:</w:t>
      </w:r>
      <w:r w:rsidRPr="00381BA8">
        <w:rPr>
          <w:rFonts w:eastAsia="Calibri"/>
          <w:szCs w:val="22"/>
        </w:rPr>
        <w:t xml:space="preserve"> </w:t>
      </w:r>
      <w:r w:rsidRPr="0002305C">
        <w:t>C</w:t>
      </w:r>
    </w:p>
    <w:p w14:paraId="15A7371B" w14:textId="77777777" w:rsidR="00846AF5" w:rsidRDefault="00846AF5" w:rsidP="00F87B42">
      <w:pPr>
        <w:ind w:left="504" w:hanging="360"/>
      </w:pPr>
      <w:r w:rsidRPr="00381BA8">
        <w:t>A true experiment must have a pre-post or post-only design, together with random assignment of units to treatment groups and manipulation of the independent variable.</w:t>
      </w:r>
    </w:p>
    <w:p w14:paraId="41BD238E" w14:textId="77777777" w:rsidR="000D2D72" w:rsidRDefault="000D2D72" w:rsidP="00325E06"/>
    <w:p w14:paraId="4AF9D4BC" w14:textId="35E8DEEE" w:rsidR="00846AF5" w:rsidRPr="00381BA8" w:rsidRDefault="00846AF5" w:rsidP="00325E06">
      <w:r w:rsidRPr="00381BA8">
        <w:t>2. When data is collected at multiple points in time</w:t>
      </w:r>
      <w:r>
        <w:t>,</w:t>
      </w:r>
      <w:r w:rsidRPr="00381BA8">
        <w:t xml:space="preserve"> it is called</w:t>
      </w:r>
    </w:p>
    <w:p w14:paraId="6D630689" w14:textId="77777777" w:rsidR="00846AF5" w:rsidRDefault="00846AF5" w:rsidP="00F87B42">
      <w:r w:rsidRPr="00381BA8">
        <w:rPr>
          <w:rFonts w:eastAsia="Calibri"/>
          <w:szCs w:val="22"/>
        </w:rPr>
        <w:t xml:space="preserve">a) </w:t>
      </w:r>
      <w:r w:rsidRPr="0002305C">
        <w:t>cross-sectional</w:t>
      </w:r>
    </w:p>
    <w:p w14:paraId="0AFEB899" w14:textId="77777777" w:rsidR="00846AF5" w:rsidRPr="00381BA8" w:rsidRDefault="00846AF5" w:rsidP="00325E06">
      <w:r w:rsidRPr="00381BA8">
        <w:rPr>
          <w:rFonts w:eastAsia="Calibri"/>
          <w:szCs w:val="22"/>
        </w:rPr>
        <w:t xml:space="preserve">b) </w:t>
      </w:r>
      <w:r>
        <w:t>longitudinal</w:t>
      </w:r>
    </w:p>
    <w:p w14:paraId="68FC7EC0" w14:textId="77777777" w:rsidR="00846AF5" w:rsidRDefault="00846AF5" w:rsidP="00F87B42">
      <w:r w:rsidRPr="00381BA8">
        <w:rPr>
          <w:rFonts w:eastAsia="Calibri"/>
          <w:szCs w:val="22"/>
        </w:rPr>
        <w:t xml:space="preserve">c) </w:t>
      </w:r>
      <w:r w:rsidRPr="0002305C">
        <w:t>lagged cross-sectional</w:t>
      </w:r>
    </w:p>
    <w:p w14:paraId="39977C4B" w14:textId="77777777" w:rsidR="00846AF5" w:rsidRDefault="00846AF5" w:rsidP="00F87B42">
      <w:r w:rsidRPr="00381BA8">
        <w:rPr>
          <w:rFonts w:eastAsia="Calibri"/>
          <w:szCs w:val="22"/>
        </w:rPr>
        <w:t xml:space="preserve">d) </w:t>
      </w:r>
      <w:r w:rsidRPr="0002305C">
        <w:t>observational</w:t>
      </w:r>
    </w:p>
    <w:p w14:paraId="03881C58" w14:textId="77777777" w:rsidR="00846AF5" w:rsidRDefault="00846AF5" w:rsidP="00F87B42">
      <w:r w:rsidRPr="00381BA8">
        <w:rPr>
          <w:rFonts w:eastAsia="Calibri"/>
          <w:b/>
          <w:szCs w:val="22"/>
        </w:rPr>
        <w:t>Ans:</w:t>
      </w:r>
      <w:r w:rsidRPr="00381BA8">
        <w:rPr>
          <w:rFonts w:eastAsia="Calibri"/>
          <w:szCs w:val="22"/>
        </w:rPr>
        <w:t xml:space="preserve"> </w:t>
      </w:r>
      <w:r w:rsidRPr="0002305C">
        <w:t>B</w:t>
      </w:r>
    </w:p>
    <w:p w14:paraId="17B4204E" w14:textId="77777777" w:rsidR="00846AF5" w:rsidRPr="00381BA8" w:rsidRDefault="00846AF5" w:rsidP="00FD3262">
      <w:pPr>
        <w:ind w:left="504" w:hanging="360"/>
      </w:pPr>
      <w:r w:rsidRPr="00381BA8">
        <w:t>When data is collected at multiple points in time</w:t>
      </w:r>
      <w:r>
        <w:t>,</w:t>
      </w:r>
      <w:r w:rsidRPr="00381BA8">
        <w:t xml:space="preserve"> it is called longitudinal. When data is collected at a single point in time</w:t>
      </w:r>
      <w:r>
        <w:t>,</w:t>
      </w:r>
      <w:r w:rsidRPr="00381BA8">
        <w:t xml:space="preserve"> it is called cross-sectional and lagged cross-sectional.</w:t>
      </w:r>
    </w:p>
    <w:p w14:paraId="2FCAB0EF" w14:textId="77777777" w:rsidR="000D2D72" w:rsidRDefault="000D2D72" w:rsidP="00F87B42">
      <w:pPr>
        <w:rPr>
          <w:sz w:val="22"/>
          <w:szCs w:val="22"/>
        </w:rPr>
      </w:pPr>
    </w:p>
    <w:p w14:paraId="74481CFC" w14:textId="527363DB" w:rsidR="00846AF5" w:rsidRDefault="00846AF5" w:rsidP="00F87B42">
      <w:pPr>
        <w:rPr>
          <w:sz w:val="22"/>
          <w:szCs w:val="22"/>
        </w:rPr>
      </w:pPr>
      <w:r w:rsidRPr="00381BA8">
        <w:rPr>
          <w:sz w:val="22"/>
          <w:szCs w:val="22"/>
        </w:rPr>
        <w:t xml:space="preserve">3. </w:t>
      </w:r>
      <w:proofErr w:type="spellStart"/>
      <w:r w:rsidRPr="00381BA8">
        <w:t>Whole­network</w:t>
      </w:r>
      <w:proofErr w:type="spellEnd"/>
      <w:r w:rsidRPr="00381BA8">
        <w:t xml:space="preserve"> research studies</w:t>
      </w:r>
    </w:p>
    <w:p w14:paraId="0D8CE8C9" w14:textId="77777777" w:rsidR="00846AF5" w:rsidRDefault="00846AF5" w:rsidP="00F87B42">
      <w:r w:rsidRPr="00381BA8">
        <w:rPr>
          <w:rFonts w:eastAsia="Calibri"/>
          <w:szCs w:val="22"/>
        </w:rPr>
        <w:t xml:space="preserve">a) </w:t>
      </w:r>
      <w:r w:rsidRPr="0002305C">
        <w:t>sets of egos</w:t>
      </w:r>
    </w:p>
    <w:p w14:paraId="71CB1699" w14:textId="77777777" w:rsidR="00846AF5" w:rsidRDefault="00846AF5" w:rsidP="00F87B42">
      <w:r w:rsidRPr="00381BA8">
        <w:rPr>
          <w:rFonts w:eastAsia="Calibri"/>
          <w:szCs w:val="22"/>
        </w:rPr>
        <w:t xml:space="preserve">b) </w:t>
      </w:r>
      <w:r w:rsidRPr="0002305C">
        <w:t>ties between index nodes and alters</w:t>
      </w:r>
    </w:p>
    <w:p w14:paraId="172ED289" w14:textId="77777777" w:rsidR="00846AF5" w:rsidRDefault="00846AF5" w:rsidP="00F87B42">
      <w:r w:rsidRPr="00381BA8">
        <w:rPr>
          <w:rFonts w:eastAsia="Calibri"/>
          <w:szCs w:val="22"/>
        </w:rPr>
        <w:lastRenderedPageBreak/>
        <w:t xml:space="preserve">c) </w:t>
      </w:r>
      <w:r w:rsidRPr="0002305C">
        <w:t xml:space="preserve">ties among all pairs of nodes </w:t>
      </w:r>
      <w:proofErr w:type="gramStart"/>
      <w:r w:rsidRPr="0002305C">
        <w:t>in a given</w:t>
      </w:r>
      <w:proofErr w:type="gramEnd"/>
      <w:r w:rsidRPr="0002305C">
        <w:t xml:space="preserve"> set</w:t>
      </w:r>
    </w:p>
    <w:p w14:paraId="7A4F9B6C" w14:textId="77777777" w:rsidR="00846AF5" w:rsidRDefault="00846AF5" w:rsidP="00F87B42">
      <w:r w:rsidRPr="00381BA8">
        <w:rPr>
          <w:rFonts w:eastAsia="Calibri"/>
          <w:szCs w:val="22"/>
        </w:rPr>
        <w:t xml:space="preserve">d) </w:t>
      </w:r>
      <w:r w:rsidRPr="0002305C">
        <w:t>characteristics of alters</w:t>
      </w:r>
    </w:p>
    <w:p w14:paraId="5B0A6D47" w14:textId="77777777" w:rsidR="00846AF5" w:rsidRDefault="00846AF5" w:rsidP="00F87B42">
      <w:r w:rsidRPr="00381BA8">
        <w:rPr>
          <w:rFonts w:eastAsia="Calibri"/>
          <w:b/>
          <w:szCs w:val="22"/>
        </w:rPr>
        <w:t>Ans:</w:t>
      </w:r>
      <w:r w:rsidRPr="00381BA8">
        <w:rPr>
          <w:rFonts w:eastAsia="Calibri"/>
          <w:szCs w:val="22"/>
        </w:rPr>
        <w:t xml:space="preserve"> </w:t>
      </w:r>
      <w:r w:rsidRPr="0002305C">
        <w:t>C</w:t>
      </w:r>
    </w:p>
    <w:p w14:paraId="3A0F1E20" w14:textId="77777777" w:rsidR="00846AF5" w:rsidRDefault="00846AF5" w:rsidP="00F87B42">
      <w:pPr>
        <w:ind w:left="504" w:hanging="360"/>
      </w:pPr>
      <w:proofErr w:type="spellStart"/>
      <w:r w:rsidRPr="00381BA8">
        <w:t>Whole­network</w:t>
      </w:r>
      <w:proofErr w:type="spellEnd"/>
      <w:r w:rsidRPr="00381BA8">
        <w:t xml:space="preserve"> research studies ties among all pairs of nodes </w:t>
      </w:r>
      <w:proofErr w:type="gramStart"/>
      <w:r w:rsidRPr="00381BA8">
        <w:t>in a given</w:t>
      </w:r>
      <w:proofErr w:type="gramEnd"/>
      <w:r w:rsidRPr="00381BA8">
        <w:t xml:space="preserve"> set. In personal-network studies, there is a set of focal nodes called ‘egos’ or ‘index nodes’, and their ties to others, called ‘alters’, are assessed.</w:t>
      </w:r>
    </w:p>
    <w:p w14:paraId="6747622B" w14:textId="77777777" w:rsidR="000D2D72" w:rsidRDefault="000D2D72" w:rsidP="00F87B42"/>
    <w:p w14:paraId="71038997" w14:textId="1009E949" w:rsidR="00846AF5" w:rsidRDefault="00846AF5" w:rsidP="00F87B42">
      <w:r w:rsidRPr="00381BA8">
        <w:t>4. In personal-network studies, there is a set of focal nodes known as egos, or</w:t>
      </w:r>
    </w:p>
    <w:p w14:paraId="2FC24923" w14:textId="77777777" w:rsidR="00846AF5" w:rsidRDefault="00846AF5" w:rsidP="00F87B42">
      <w:r w:rsidRPr="00381BA8">
        <w:rPr>
          <w:rFonts w:eastAsia="Calibri"/>
          <w:szCs w:val="22"/>
        </w:rPr>
        <w:t xml:space="preserve">a) </w:t>
      </w:r>
      <w:r w:rsidRPr="0002305C">
        <w:t>alters</w:t>
      </w:r>
    </w:p>
    <w:p w14:paraId="4B7C911E" w14:textId="77777777" w:rsidR="00846AF5" w:rsidRDefault="00846AF5" w:rsidP="00F87B42">
      <w:r w:rsidRPr="00381BA8">
        <w:rPr>
          <w:rFonts w:eastAsia="Calibri"/>
          <w:szCs w:val="22"/>
        </w:rPr>
        <w:t xml:space="preserve">b) </w:t>
      </w:r>
      <w:r w:rsidRPr="0002305C">
        <w:t>index nodes</w:t>
      </w:r>
    </w:p>
    <w:p w14:paraId="04D7F7BB" w14:textId="77777777" w:rsidR="00846AF5" w:rsidRDefault="00846AF5" w:rsidP="00F87B42">
      <w:r w:rsidRPr="00381BA8">
        <w:rPr>
          <w:rFonts w:eastAsia="Calibri"/>
          <w:szCs w:val="22"/>
        </w:rPr>
        <w:t xml:space="preserve">c) </w:t>
      </w:r>
      <w:r w:rsidRPr="0002305C">
        <w:t>dyads</w:t>
      </w:r>
    </w:p>
    <w:p w14:paraId="6C476D83" w14:textId="77777777" w:rsidR="00846AF5" w:rsidRDefault="00846AF5" w:rsidP="00F87B42">
      <w:r w:rsidRPr="00381BA8">
        <w:rPr>
          <w:rFonts w:eastAsia="Calibri"/>
          <w:szCs w:val="22"/>
        </w:rPr>
        <w:t xml:space="preserve">d) </w:t>
      </w:r>
      <w:r w:rsidRPr="0002305C">
        <w:t>ties</w:t>
      </w:r>
    </w:p>
    <w:p w14:paraId="0B413DB8" w14:textId="77777777" w:rsidR="00846AF5" w:rsidRDefault="00846AF5" w:rsidP="00F87B42">
      <w:r w:rsidRPr="00381BA8">
        <w:rPr>
          <w:rFonts w:eastAsia="Calibri"/>
          <w:b/>
          <w:szCs w:val="22"/>
        </w:rPr>
        <w:t>Ans:</w:t>
      </w:r>
      <w:r w:rsidRPr="00381BA8">
        <w:rPr>
          <w:rFonts w:eastAsia="Calibri"/>
          <w:szCs w:val="22"/>
        </w:rPr>
        <w:t xml:space="preserve"> </w:t>
      </w:r>
      <w:r w:rsidRPr="0002305C">
        <w:t>B</w:t>
      </w:r>
    </w:p>
    <w:p w14:paraId="60E96A86" w14:textId="77777777" w:rsidR="00846AF5" w:rsidRDefault="00846AF5" w:rsidP="00F87B42">
      <w:pPr>
        <w:ind w:left="504" w:hanging="360"/>
      </w:pPr>
      <w:r w:rsidRPr="00381BA8">
        <w:t>In personal-network studies, there is a set of focal nodes known as egos, or index nodes.</w:t>
      </w:r>
    </w:p>
    <w:p w14:paraId="3B5D1B5A" w14:textId="77777777" w:rsidR="000D2D72" w:rsidRDefault="000D2D72" w:rsidP="00325E06"/>
    <w:p w14:paraId="75A876BC" w14:textId="388E04DB" w:rsidR="00846AF5" w:rsidRPr="00381BA8" w:rsidRDefault="00846AF5" w:rsidP="00325E06">
      <w:r w:rsidRPr="00381BA8">
        <w:t>5. Which of the following is not a feature of secondary data when compared to primary data?</w:t>
      </w:r>
    </w:p>
    <w:p w14:paraId="5AE00541" w14:textId="77777777" w:rsidR="00846AF5" w:rsidRDefault="00846AF5" w:rsidP="00F87B42">
      <w:r w:rsidRPr="00381BA8">
        <w:rPr>
          <w:rFonts w:eastAsia="Calibri"/>
          <w:szCs w:val="22"/>
        </w:rPr>
        <w:t xml:space="preserve">a) </w:t>
      </w:r>
      <w:r>
        <w:t>d</w:t>
      </w:r>
      <w:r w:rsidRPr="0002305C">
        <w:t xml:space="preserve">irectly asks people questions or observe </w:t>
      </w:r>
      <w:proofErr w:type="spellStart"/>
      <w:r w:rsidRPr="0002305C">
        <w:t>behaviour</w:t>
      </w:r>
      <w:proofErr w:type="spellEnd"/>
    </w:p>
    <w:p w14:paraId="5F366B4C" w14:textId="77777777" w:rsidR="00846AF5" w:rsidRDefault="00846AF5" w:rsidP="00F87B42">
      <w:r w:rsidRPr="00381BA8">
        <w:rPr>
          <w:rFonts w:eastAsia="Calibri"/>
          <w:szCs w:val="22"/>
        </w:rPr>
        <w:t xml:space="preserve">b) </w:t>
      </w:r>
      <w:r>
        <w:t>i</w:t>
      </w:r>
      <w:r w:rsidRPr="0002305C">
        <w:t>mposes arbitrary limits on the type of data studied</w:t>
      </w:r>
    </w:p>
    <w:p w14:paraId="45BF36E6" w14:textId="77777777" w:rsidR="00846AF5" w:rsidRDefault="00846AF5" w:rsidP="00F87B42">
      <w:r w:rsidRPr="00381BA8">
        <w:rPr>
          <w:rFonts w:eastAsia="Calibri"/>
          <w:szCs w:val="22"/>
        </w:rPr>
        <w:t xml:space="preserve">c) </w:t>
      </w:r>
      <w:r>
        <w:t>i</w:t>
      </w:r>
      <w:r w:rsidRPr="0002305C">
        <w:t>s quicker and easier to collect</w:t>
      </w:r>
    </w:p>
    <w:p w14:paraId="53A9EBCC" w14:textId="77777777" w:rsidR="00846AF5" w:rsidRDefault="00846AF5" w:rsidP="00F87B42">
      <w:r w:rsidRPr="00381BA8">
        <w:rPr>
          <w:rFonts w:eastAsia="Calibri"/>
          <w:szCs w:val="22"/>
        </w:rPr>
        <w:t xml:space="preserve">d) </w:t>
      </w:r>
      <w:r>
        <w:t>g</w:t>
      </w:r>
      <w:r w:rsidRPr="0002305C">
        <w:t>athers data that already exists</w:t>
      </w:r>
    </w:p>
    <w:p w14:paraId="38C7CD92" w14:textId="77777777" w:rsidR="00846AF5" w:rsidRDefault="00846AF5" w:rsidP="00F87B42">
      <w:r w:rsidRPr="00381BA8">
        <w:rPr>
          <w:rFonts w:eastAsia="Calibri"/>
          <w:b/>
          <w:szCs w:val="22"/>
        </w:rPr>
        <w:t>Ans:</w:t>
      </w:r>
      <w:r w:rsidRPr="00381BA8">
        <w:rPr>
          <w:rFonts w:eastAsia="Calibri"/>
          <w:szCs w:val="22"/>
        </w:rPr>
        <w:t xml:space="preserve"> </w:t>
      </w:r>
      <w:r w:rsidRPr="0002305C">
        <w:t>A</w:t>
      </w:r>
    </w:p>
    <w:p w14:paraId="6426396C" w14:textId="77777777" w:rsidR="00846AF5" w:rsidRDefault="00846AF5" w:rsidP="00F87B42">
      <w:pPr>
        <w:ind w:left="504" w:hanging="360"/>
      </w:pPr>
      <w:r w:rsidRPr="00381BA8">
        <w:t>Secondary data gathers data that already exists, whereas primary data directly asks people questions or observes them. Secondary data is quicker and easier to collect but imposes arbitrary limits on the type of data studied.</w:t>
      </w:r>
    </w:p>
    <w:p w14:paraId="5A602BDD" w14:textId="77777777" w:rsidR="000D2D72" w:rsidRDefault="000D2D72" w:rsidP="00F87B42">
      <w:pPr>
        <w:rPr>
          <w:sz w:val="22"/>
          <w:szCs w:val="22"/>
        </w:rPr>
      </w:pPr>
    </w:p>
    <w:p w14:paraId="2975C6D7" w14:textId="7DEF24B5" w:rsidR="00846AF5" w:rsidRDefault="00846AF5" w:rsidP="00F87B42">
      <w:r w:rsidRPr="00381BA8">
        <w:rPr>
          <w:sz w:val="22"/>
          <w:szCs w:val="22"/>
        </w:rPr>
        <w:t>6</w:t>
      </w:r>
      <w:r w:rsidRPr="00381BA8">
        <w:t>. Which of the following is an example of true social relation?</w:t>
      </w:r>
    </w:p>
    <w:p w14:paraId="265A0172" w14:textId="77777777" w:rsidR="00846AF5" w:rsidRDefault="00846AF5" w:rsidP="00F87B42">
      <w:r w:rsidRPr="00381BA8">
        <w:rPr>
          <w:rFonts w:eastAsia="Calibri"/>
          <w:szCs w:val="22"/>
        </w:rPr>
        <w:t xml:space="preserve">a) </w:t>
      </w:r>
      <w:r>
        <w:t>s</w:t>
      </w:r>
      <w:r w:rsidRPr="0002305C">
        <w:t>ending an email to someone</w:t>
      </w:r>
    </w:p>
    <w:p w14:paraId="65F635FF" w14:textId="77777777" w:rsidR="00846AF5" w:rsidRDefault="00846AF5" w:rsidP="00F87B42">
      <w:r w:rsidRPr="00381BA8">
        <w:rPr>
          <w:rFonts w:eastAsia="Calibri"/>
          <w:szCs w:val="22"/>
        </w:rPr>
        <w:t xml:space="preserve">b) </w:t>
      </w:r>
      <w:r>
        <w:t>g</w:t>
      </w:r>
      <w:r w:rsidRPr="0002305C">
        <w:t>oing to a movie with someone</w:t>
      </w:r>
    </w:p>
    <w:p w14:paraId="318271B2" w14:textId="77777777" w:rsidR="00846AF5" w:rsidRDefault="00846AF5" w:rsidP="00F87B42">
      <w:r w:rsidRPr="00381BA8">
        <w:rPr>
          <w:rFonts w:eastAsia="Calibri"/>
          <w:szCs w:val="22"/>
        </w:rPr>
        <w:t xml:space="preserve">c) </w:t>
      </w:r>
      <w:r>
        <w:t>b</w:t>
      </w:r>
      <w:r w:rsidRPr="0002305C">
        <w:t>eing friends with someone</w:t>
      </w:r>
    </w:p>
    <w:p w14:paraId="74508F61" w14:textId="77777777" w:rsidR="00846AF5" w:rsidRDefault="00846AF5" w:rsidP="00F87B42">
      <w:r w:rsidRPr="00381BA8">
        <w:rPr>
          <w:rFonts w:eastAsia="Calibri"/>
          <w:szCs w:val="22"/>
        </w:rPr>
        <w:t xml:space="preserve">d) </w:t>
      </w:r>
      <w:r>
        <w:t>b</w:t>
      </w:r>
      <w:r w:rsidRPr="0002305C">
        <w:t>uying a house from someone</w:t>
      </w:r>
    </w:p>
    <w:p w14:paraId="519974A6" w14:textId="77777777" w:rsidR="00846AF5" w:rsidRDefault="00846AF5" w:rsidP="00F87B42">
      <w:r w:rsidRPr="00381BA8">
        <w:rPr>
          <w:rFonts w:eastAsia="Calibri"/>
          <w:b/>
          <w:szCs w:val="22"/>
        </w:rPr>
        <w:lastRenderedPageBreak/>
        <w:t>Ans:</w:t>
      </w:r>
      <w:r w:rsidRPr="00381BA8">
        <w:rPr>
          <w:rFonts w:eastAsia="Calibri"/>
          <w:szCs w:val="22"/>
        </w:rPr>
        <w:t xml:space="preserve"> </w:t>
      </w:r>
      <w:r w:rsidRPr="0002305C">
        <w:t>C</w:t>
      </w:r>
    </w:p>
    <w:p w14:paraId="071CDA40" w14:textId="77777777" w:rsidR="00846AF5" w:rsidRDefault="00846AF5" w:rsidP="00F87B42">
      <w:pPr>
        <w:ind w:left="504" w:hanging="360"/>
      </w:pPr>
      <w:r w:rsidRPr="00381BA8">
        <w:t>True social relations are ties that have a continuous nature in the sense that they can be seen as relational states (such as being friends) rather than events (such as ‘sent an email to’).</w:t>
      </w:r>
    </w:p>
    <w:p w14:paraId="58D26CEA" w14:textId="77777777" w:rsidR="000D2D72" w:rsidRDefault="000D2D72" w:rsidP="00F87B42"/>
    <w:p w14:paraId="78ED89D6" w14:textId="367F9DB8" w:rsidR="00846AF5" w:rsidRDefault="00846AF5" w:rsidP="00F87B42">
      <w:r w:rsidRPr="00381BA8">
        <w:t>7. Which of the following is a highly interpreted label?</w:t>
      </w:r>
    </w:p>
    <w:p w14:paraId="4BCDC69C" w14:textId="77777777" w:rsidR="00846AF5" w:rsidRDefault="00846AF5" w:rsidP="00F87B42">
      <w:r w:rsidRPr="00381BA8">
        <w:rPr>
          <w:rFonts w:eastAsia="Calibri"/>
          <w:szCs w:val="22"/>
        </w:rPr>
        <w:t xml:space="preserve">a) </w:t>
      </w:r>
      <w:r>
        <w:t>v</w:t>
      </w:r>
      <w:r w:rsidRPr="0002305C">
        <w:t>erbal sparring</w:t>
      </w:r>
    </w:p>
    <w:p w14:paraId="30492FDB" w14:textId="77777777" w:rsidR="00846AF5" w:rsidRDefault="00846AF5" w:rsidP="00F87B42">
      <w:r w:rsidRPr="00381BA8">
        <w:rPr>
          <w:rFonts w:eastAsia="Calibri"/>
          <w:szCs w:val="22"/>
        </w:rPr>
        <w:t xml:space="preserve">b) </w:t>
      </w:r>
      <w:r>
        <w:t>c</w:t>
      </w:r>
      <w:r w:rsidRPr="0002305C">
        <w:t>ommunicated face-to-face</w:t>
      </w:r>
    </w:p>
    <w:p w14:paraId="02BDAE98" w14:textId="77777777" w:rsidR="00846AF5" w:rsidRDefault="00846AF5" w:rsidP="00F87B42">
      <w:r w:rsidRPr="00381BA8">
        <w:rPr>
          <w:rFonts w:eastAsia="Calibri"/>
          <w:szCs w:val="22"/>
        </w:rPr>
        <w:t xml:space="preserve">c) </w:t>
      </w:r>
      <w:r>
        <w:t>f</w:t>
      </w:r>
      <w:r w:rsidRPr="0002305C">
        <w:t>riendly competition</w:t>
      </w:r>
    </w:p>
    <w:p w14:paraId="41DF9C04" w14:textId="77777777" w:rsidR="00846AF5" w:rsidRDefault="00846AF5" w:rsidP="00F87B42">
      <w:r w:rsidRPr="00381BA8">
        <w:rPr>
          <w:rFonts w:eastAsia="Calibri"/>
          <w:szCs w:val="22"/>
        </w:rPr>
        <w:t xml:space="preserve">d) </w:t>
      </w:r>
      <w:r>
        <w:t>m</w:t>
      </w:r>
      <w:r w:rsidRPr="0002305C">
        <w:t>et in person</w:t>
      </w:r>
    </w:p>
    <w:p w14:paraId="3A711208" w14:textId="77777777" w:rsidR="00846AF5" w:rsidRDefault="00846AF5" w:rsidP="00F87B42">
      <w:r w:rsidRPr="00381BA8">
        <w:rPr>
          <w:rFonts w:eastAsia="Calibri"/>
          <w:b/>
          <w:szCs w:val="22"/>
        </w:rPr>
        <w:t>Ans:</w:t>
      </w:r>
      <w:r w:rsidRPr="00381BA8">
        <w:rPr>
          <w:rFonts w:eastAsia="Calibri"/>
          <w:szCs w:val="22"/>
        </w:rPr>
        <w:t xml:space="preserve"> </w:t>
      </w:r>
      <w:r w:rsidRPr="0002305C">
        <w:t>C</w:t>
      </w:r>
    </w:p>
    <w:p w14:paraId="1ECD9FD0" w14:textId="77777777" w:rsidR="00846AF5" w:rsidRDefault="00846AF5" w:rsidP="00F87B42">
      <w:pPr>
        <w:ind w:left="504" w:hanging="360"/>
      </w:pPr>
      <w:r w:rsidRPr="00381BA8">
        <w:t>Friendly competition is a highly interpreted label, whereas the others are less interpreted labels.</w:t>
      </w:r>
    </w:p>
    <w:p w14:paraId="4657C112" w14:textId="77777777" w:rsidR="000D2D72" w:rsidRDefault="000D2D72" w:rsidP="00F87B42"/>
    <w:p w14:paraId="5178BF69" w14:textId="1BA93B61" w:rsidR="00846AF5" w:rsidRDefault="00846AF5" w:rsidP="00F87B42">
      <w:r w:rsidRPr="00381BA8">
        <w:t>8. Which of the following is a network-derived variable?</w:t>
      </w:r>
    </w:p>
    <w:p w14:paraId="2053F89C" w14:textId="77777777" w:rsidR="00846AF5" w:rsidRPr="00F87B42" w:rsidRDefault="00846AF5" w:rsidP="00F87B42">
      <w:r w:rsidRPr="00381BA8">
        <w:rPr>
          <w:rFonts w:eastAsia="Calibri"/>
          <w:szCs w:val="22"/>
        </w:rPr>
        <w:t xml:space="preserve">a) </w:t>
      </w:r>
      <w:r w:rsidRPr="0002305C">
        <w:t>personality characteristics</w:t>
      </w:r>
    </w:p>
    <w:p w14:paraId="50754DDD" w14:textId="77777777" w:rsidR="00846AF5" w:rsidRDefault="00846AF5" w:rsidP="00F87B42">
      <w:r w:rsidRPr="00381BA8">
        <w:rPr>
          <w:rFonts w:eastAsia="Calibri"/>
          <w:szCs w:val="22"/>
        </w:rPr>
        <w:t xml:space="preserve">b) </w:t>
      </w:r>
      <w:r w:rsidRPr="0002305C">
        <w:t>individual beliefs</w:t>
      </w:r>
    </w:p>
    <w:p w14:paraId="3F390548" w14:textId="77777777" w:rsidR="00846AF5" w:rsidRDefault="00846AF5" w:rsidP="00F87B42">
      <w:r w:rsidRPr="00381BA8">
        <w:rPr>
          <w:rFonts w:eastAsia="Calibri"/>
          <w:szCs w:val="22"/>
        </w:rPr>
        <w:t xml:space="preserve">c) </w:t>
      </w:r>
      <w:r w:rsidRPr="0002305C">
        <w:t>demographic characteristics</w:t>
      </w:r>
    </w:p>
    <w:p w14:paraId="098C6783" w14:textId="77777777" w:rsidR="00846AF5" w:rsidRDefault="00846AF5" w:rsidP="00F87B42">
      <w:r w:rsidRPr="00381BA8">
        <w:rPr>
          <w:rFonts w:eastAsia="Calibri"/>
          <w:szCs w:val="22"/>
        </w:rPr>
        <w:t xml:space="preserve">d) </w:t>
      </w:r>
      <w:r w:rsidRPr="0002305C">
        <w:t>node centrality</w:t>
      </w:r>
    </w:p>
    <w:p w14:paraId="6A6BC396" w14:textId="77777777" w:rsidR="00846AF5" w:rsidRDefault="00846AF5" w:rsidP="00F87B42">
      <w:r w:rsidRPr="00381BA8">
        <w:rPr>
          <w:rFonts w:eastAsia="Calibri"/>
          <w:b/>
          <w:szCs w:val="22"/>
        </w:rPr>
        <w:t>Ans:</w:t>
      </w:r>
      <w:r w:rsidRPr="00381BA8">
        <w:rPr>
          <w:rFonts w:eastAsia="Calibri"/>
          <w:szCs w:val="22"/>
        </w:rPr>
        <w:t xml:space="preserve"> </w:t>
      </w:r>
      <w:r w:rsidRPr="0002305C">
        <w:t>D</w:t>
      </w:r>
    </w:p>
    <w:p w14:paraId="433B37C5" w14:textId="77777777" w:rsidR="00846AF5" w:rsidRDefault="00846AF5" w:rsidP="00F87B42">
      <w:pPr>
        <w:ind w:left="504" w:hanging="360"/>
      </w:pPr>
      <w:r w:rsidRPr="00381BA8">
        <w:t>Node centrality is a network-derived variable. Non-network attributes of the actors include demographic characteristics or personality characteristics.</w:t>
      </w:r>
    </w:p>
    <w:p w14:paraId="3F5D5D66" w14:textId="77777777" w:rsidR="000D2D72" w:rsidRDefault="000D2D72" w:rsidP="00F87B42"/>
    <w:p w14:paraId="51D75815" w14:textId="2F96984C" w:rsidR="00846AF5" w:rsidRDefault="00846AF5" w:rsidP="00F87B42">
      <w:r w:rsidRPr="00381BA8">
        <w:t>9. What needs bounding?</w:t>
      </w:r>
    </w:p>
    <w:p w14:paraId="4D5AFD76" w14:textId="77777777" w:rsidR="00846AF5" w:rsidRDefault="00846AF5" w:rsidP="00F87B42">
      <w:r w:rsidRPr="00381BA8">
        <w:rPr>
          <w:rFonts w:eastAsia="Calibri"/>
          <w:szCs w:val="22"/>
        </w:rPr>
        <w:t xml:space="preserve">a) </w:t>
      </w:r>
      <w:r w:rsidRPr="0002305C">
        <w:t>the network</w:t>
      </w:r>
    </w:p>
    <w:p w14:paraId="36BA7DEC" w14:textId="77777777" w:rsidR="00846AF5" w:rsidRDefault="00846AF5" w:rsidP="00F87B42">
      <w:r w:rsidRPr="00381BA8">
        <w:rPr>
          <w:rFonts w:eastAsia="Calibri"/>
          <w:szCs w:val="22"/>
        </w:rPr>
        <w:t xml:space="preserve">b) </w:t>
      </w:r>
      <w:r w:rsidRPr="0002305C">
        <w:t>the study</w:t>
      </w:r>
    </w:p>
    <w:p w14:paraId="2B7D8959" w14:textId="77777777" w:rsidR="00846AF5" w:rsidRDefault="00846AF5" w:rsidP="00F87B42">
      <w:r w:rsidRPr="00381BA8">
        <w:rPr>
          <w:rFonts w:eastAsia="Calibri"/>
          <w:szCs w:val="22"/>
        </w:rPr>
        <w:t xml:space="preserve">c) </w:t>
      </w:r>
      <w:r w:rsidRPr="0002305C">
        <w:t>the data</w:t>
      </w:r>
    </w:p>
    <w:p w14:paraId="0A0AE12B" w14:textId="77777777" w:rsidR="00846AF5" w:rsidRDefault="00846AF5" w:rsidP="00F87B42">
      <w:r w:rsidRPr="00381BA8">
        <w:rPr>
          <w:rFonts w:eastAsia="Calibri"/>
          <w:szCs w:val="22"/>
        </w:rPr>
        <w:t xml:space="preserve">d) </w:t>
      </w:r>
      <w:r w:rsidRPr="0002305C">
        <w:t>the ties</w:t>
      </w:r>
    </w:p>
    <w:p w14:paraId="5E6CED2F" w14:textId="77777777" w:rsidR="00846AF5" w:rsidRDefault="00846AF5" w:rsidP="00F87B42">
      <w:r w:rsidRPr="00381BA8">
        <w:rPr>
          <w:rFonts w:eastAsia="Calibri"/>
          <w:b/>
          <w:szCs w:val="22"/>
        </w:rPr>
        <w:t>Ans:</w:t>
      </w:r>
      <w:r w:rsidRPr="00381BA8">
        <w:rPr>
          <w:rFonts w:eastAsia="Calibri"/>
          <w:szCs w:val="22"/>
        </w:rPr>
        <w:t xml:space="preserve"> </w:t>
      </w:r>
      <w:r w:rsidRPr="0002305C">
        <w:t>B</w:t>
      </w:r>
    </w:p>
    <w:p w14:paraId="13D4179E" w14:textId="77777777" w:rsidR="00846AF5" w:rsidRDefault="00846AF5" w:rsidP="00F87B42">
      <w:pPr>
        <w:ind w:left="504" w:hanging="360"/>
      </w:pPr>
      <w:r w:rsidRPr="00381BA8">
        <w:t>It is the study that needs bounding, not the network.</w:t>
      </w:r>
    </w:p>
    <w:p w14:paraId="2F6DE444" w14:textId="77777777" w:rsidR="000D2D72" w:rsidRDefault="000D2D72" w:rsidP="00F87B42"/>
    <w:p w14:paraId="4A9ABF52" w14:textId="7BD4D7F6" w:rsidR="00846AF5" w:rsidRDefault="00846AF5" w:rsidP="00F87B42">
      <w:r w:rsidRPr="00381BA8">
        <w:lastRenderedPageBreak/>
        <w:t>10. What is NOT a type of error?</w:t>
      </w:r>
    </w:p>
    <w:p w14:paraId="2DAA8C19" w14:textId="77777777" w:rsidR="00846AF5" w:rsidRPr="00F87B42" w:rsidRDefault="00846AF5" w:rsidP="00F87B42">
      <w:pPr>
        <w:rPr>
          <w:sz w:val="22"/>
        </w:rPr>
      </w:pPr>
      <w:r w:rsidRPr="00381BA8">
        <w:rPr>
          <w:rFonts w:eastAsia="Calibri"/>
          <w:sz w:val="22"/>
          <w:szCs w:val="22"/>
        </w:rPr>
        <w:t xml:space="preserve">a) </w:t>
      </w:r>
      <w:r w:rsidRPr="0002305C">
        <w:t>omission of nodes</w:t>
      </w:r>
    </w:p>
    <w:p w14:paraId="02CD76B9" w14:textId="77777777" w:rsidR="00846AF5" w:rsidRPr="00F87B42" w:rsidRDefault="00846AF5" w:rsidP="00F87B42">
      <w:pPr>
        <w:rPr>
          <w:sz w:val="22"/>
        </w:rPr>
      </w:pPr>
      <w:r w:rsidRPr="00381BA8">
        <w:rPr>
          <w:rFonts w:eastAsia="Calibri"/>
          <w:sz w:val="22"/>
          <w:szCs w:val="22"/>
        </w:rPr>
        <w:t xml:space="preserve">b) </w:t>
      </w:r>
      <w:r w:rsidRPr="0002305C">
        <w:t>omission of ties</w:t>
      </w:r>
    </w:p>
    <w:p w14:paraId="1F50504E" w14:textId="77777777" w:rsidR="00846AF5" w:rsidRPr="00F87B42" w:rsidRDefault="00846AF5" w:rsidP="00F87B42">
      <w:pPr>
        <w:rPr>
          <w:sz w:val="22"/>
        </w:rPr>
      </w:pPr>
      <w:r w:rsidRPr="00381BA8">
        <w:rPr>
          <w:rFonts w:eastAsia="Calibri"/>
          <w:sz w:val="22"/>
          <w:szCs w:val="22"/>
        </w:rPr>
        <w:t xml:space="preserve">c) </w:t>
      </w:r>
      <w:r w:rsidRPr="0002305C">
        <w:t>inclusion of false nodes</w:t>
      </w:r>
    </w:p>
    <w:p w14:paraId="6725838C" w14:textId="77777777" w:rsidR="00846AF5" w:rsidRDefault="00846AF5" w:rsidP="00F87B42">
      <w:pPr>
        <w:rPr>
          <w:sz w:val="22"/>
        </w:rPr>
      </w:pPr>
      <w:r w:rsidRPr="00381BA8">
        <w:rPr>
          <w:rFonts w:eastAsia="Calibri"/>
          <w:sz w:val="22"/>
          <w:szCs w:val="22"/>
        </w:rPr>
        <w:t xml:space="preserve">d) </w:t>
      </w:r>
      <w:r w:rsidRPr="0002305C">
        <w:t>inclusion of ties</w:t>
      </w:r>
    </w:p>
    <w:p w14:paraId="25348015" w14:textId="77777777" w:rsidR="00846AF5" w:rsidRDefault="00846AF5" w:rsidP="00F87B42">
      <w:r w:rsidRPr="00381BA8">
        <w:rPr>
          <w:rFonts w:eastAsia="Calibri"/>
          <w:b/>
          <w:szCs w:val="22"/>
        </w:rPr>
        <w:t>Ans:</w:t>
      </w:r>
      <w:r w:rsidRPr="00381BA8">
        <w:rPr>
          <w:rFonts w:eastAsia="Calibri"/>
          <w:szCs w:val="22"/>
        </w:rPr>
        <w:t xml:space="preserve"> </w:t>
      </w:r>
      <w:r w:rsidRPr="0002305C">
        <w:t>D</w:t>
      </w:r>
    </w:p>
    <w:p w14:paraId="6A226085" w14:textId="25DACDC3" w:rsidR="00846AF5" w:rsidRDefault="00846AF5" w:rsidP="00F87B42">
      <w:pPr>
        <w:ind w:left="504" w:hanging="360"/>
      </w:pPr>
      <w:r w:rsidRPr="00381BA8">
        <w:t>The inclusion of ties is not an error, but the inclusion of false ties would be.</w:t>
      </w:r>
    </w:p>
    <w:p w14:paraId="56146923" w14:textId="77777777" w:rsidR="000D2D72" w:rsidRDefault="000D2D72" w:rsidP="00F87B42">
      <w:pPr>
        <w:ind w:left="504" w:hanging="360"/>
      </w:pPr>
    </w:p>
    <w:p w14:paraId="73A00240" w14:textId="77777777" w:rsidR="00846AF5" w:rsidRDefault="00846AF5" w:rsidP="009B2E7C">
      <w:pPr>
        <w:pStyle w:val="Heading1"/>
        <w:rPr>
          <w:b w:val="0"/>
        </w:rPr>
      </w:pPr>
      <w:r w:rsidRPr="00B07521">
        <w:rPr>
          <w:bCs w:val="0"/>
        </w:rPr>
        <w:t>Chapter 4: Data collection</w:t>
      </w:r>
    </w:p>
    <w:p w14:paraId="5C8358CB" w14:textId="77777777" w:rsidR="00846AF5" w:rsidRDefault="00846AF5" w:rsidP="00000920">
      <w:pPr>
        <w:ind w:left="360" w:hanging="360"/>
      </w:pPr>
      <w:r>
        <w:t>1. Which of the following does not influence the validity and reliability of respondent answers?</w:t>
      </w:r>
    </w:p>
    <w:p w14:paraId="35F25437" w14:textId="77777777" w:rsidR="00846AF5" w:rsidRDefault="00846AF5" w:rsidP="009B2E7C">
      <w:r w:rsidRPr="009B2E7C">
        <w:rPr>
          <w:rFonts w:eastAsia="Calibri"/>
          <w:szCs w:val="22"/>
        </w:rPr>
        <w:t>a)</w:t>
      </w:r>
      <w:r>
        <w:rPr>
          <w:rFonts w:eastAsia="Calibri"/>
          <w:szCs w:val="22"/>
        </w:rPr>
        <w:t xml:space="preserve"> </w:t>
      </w:r>
      <w:r w:rsidRPr="000B24F6">
        <w:t>sensitivity</w:t>
      </w:r>
    </w:p>
    <w:p w14:paraId="2C958E1C" w14:textId="77777777" w:rsidR="00846AF5" w:rsidRDefault="00846AF5" w:rsidP="009B2E7C">
      <w:r w:rsidRPr="009B2E7C">
        <w:rPr>
          <w:rFonts w:eastAsia="Calibri"/>
          <w:szCs w:val="22"/>
        </w:rPr>
        <w:t>b)</w:t>
      </w:r>
      <w:r>
        <w:rPr>
          <w:rFonts w:eastAsia="Calibri"/>
          <w:szCs w:val="22"/>
        </w:rPr>
        <w:t xml:space="preserve"> </w:t>
      </w:r>
      <w:r w:rsidRPr="000B24F6">
        <w:t>question clarity</w:t>
      </w:r>
    </w:p>
    <w:p w14:paraId="007990A2" w14:textId="77777777" w:rsidR="00846AF5" w:rsidRPr="009B2E7C" w:rsidRDefault="00846AF5" w:rsidP="009B2E7C">
      <w:r w:rsidRPr="009B2E7C">
        <w:rPr>
          <w:rFonts w:eastAsia="Calibri"/>
          <w:szCs w:val="22"/>
        </w:rPr>
        <w:t>c)</w:t>
      </w:r>
      <w:r>
        <w:rPr>
          <w:rFonts w:eastAsia="Calibri"/>
          <w:szCs w:val="22"/>
        </w:rPr>
        <w:t xml:space="preserve"> </w:t>
      </w:r>
      <w:r w:rsidRPr="000B24F6">
        <w:t>cognitive demand</w:t>
      </w:r>
    </w:p>
    <w:p w14:paraId="52AE3CC4" w14:textId="77777777" w:rsidR="00846AF5" w:rsidRDefault="00846AF5" w:rsidP="009B2E7C">
      <w:r w:rsidRPr="009B2E7C">
        <w:rPr>
          <w:rFonts w:eastAsia="Calibri"/>
          <w:szCs w:val="22"/>
        </w:rPr>
        <w:t>d)</w:t>
      </w:r>
      <w:r>
        <w:rPr>
          <w:rFonts w:eastAsia="Calibri"/>
          <w:szCs w:val="22"/>
        </w:rPr>
        <w:t xml:space="preserve"> </w:t>
      </w:r>
      <w:r w:rsidRPr="000B24F6">
        <w:t>demographics</w:t>
      </w:r>
    </w:p>
    <w:p w14:paraId="015E019A" w14:textId="77777777" w:rsidR="00846AF5" w:rsidRPr="009B2E7C" w:rsidRDefault="00846AF5" w:rsidP="00DE4441">
      <w:r w:rsidRPr="009B2E7C">
        <w:rPr>
          <w:rFonts w:eastAsia="Calibri"/>
          <w:b/>
          <w:szCs w:val="22"/>
        </w:rPr>
        <w:t>Ans:</w:t>
      </w:r>
      <w:r w:rsidRPr="009B2E7C">
        <w:rPr>
          <w:rFonts w:eastAsia="Calibri"/>
          <w:szCs w:val="22"/>
        </w:rPr>
        <w:t xml:space="preserve"> </w:t>
      </w:r>
      <w:r w:rsidRPr="009B2E7C">
        <w:t>D</w:t>
      </w:r>
    </w:p>
    <w:p w14:paraId="0E701A16" w14:textId="77777777" w:rsidR="00846AF5" w:rsidRDefault="00846AF5" w:rsidP="009B2E7C">
      <w:pPr>
        <w:ind w:left="504" w:hanging="360"/>
      </w:pPr>
      <w:r w:rsidRPr="000B24F6">
        <w:t>Demographics themselves should not influence validity or reliability, although these could be influenced by sensitivity (culture), cognitive demand/burden and question clarity.</w:t>
      </w:r>
    </w:p>
    <w:p w14:paraId="1F1AFEE6" w14:textId="77777777" w:rsidR="000D2D72" w:rsidRDefault="000D2D72" w:rsidP="009B2E7C"/>
    <w:p w14:paraId="7DA566C0" w14:textId="68123F80" w:rsidR="00846AF5" w:rsidRPr="009B2E7C" w:rsidRDefault="00846AF5" w:rsidP="009B2E7C">
      <w:r w:rsidRPr="009B2E7C">
        <w:t>2. ‘T</w:t>
      </w:r>
      <w:r w:rsidRPr="000B24F6">
        <w:t>he ethnographic sandwich’ is</w:t>
      </w:r>
    </w:p>
    <w:p w14:paraId="4D63D843" w14:textId="77777777" w:rsidR="00846AF5" w:rsidRDefault="00846AF5" w:rsidP="009B2E7C">
      <w:r w:rsidRPr="009B2E7C">
        <w:rPr>
          <w:rFonts w:eastAsia="Calibri"/>
          <w:szCs w:val="22"/>
        </w:rPr>
        <w:t>a)</w:t>
      </w:r>
      <w:r>
        <w:rPr>
          <w:rFonts w:eastAsia="Calibri"/>
          <w:szCs w:val="22"/>
        </w:rPr>
        <w:t xml:space="preserve"> </w:t>
      </w:r>
      <w:r w:rsidRPr="000B24F6">
        <w:t>testing results against a group’s insider knowledge</w:t>
      </w:r>
    </w:p>
    <w:p w14:paraId="0A6C51FE" w14:textId="77777777" w:rsidR="00846AF5" w:rsidRDefault="00846AF5" w:rsidP="006B766F">
      <w:r w:rsidRPr="009B2E7C">
        <w:rPr>
          <w:rFonts w:eastAsia="Calibri"/>
          <w:szCs w:val="22"/>
        </w:rPr>
        <w:t>b)</w:t>
      </w:r>
      <w:r>
        <w:rPr>
          <w:rFonts w:eastAsia="Calibri"/>
          <w:szCs w:val="22"/>
        </w:rPr>
        <w:t xml:space="preserve"> </w:t>
      </w:r>
      <w:r w:rsidRPr="000B24F6">
        <w:t>group members explaining patterns in analysis</w:t>
      </w:r>
    </w:p>
    <w:p w14:paraId="789233F8" w14:textId="77777777" w:rsidR="00846AF5" w:rsidRDefault="00846AF5" w:rsidP="009B2E7C">
      <w:r w:rsidRPr="009B2E7C">
        <w:rPr>
          <w:rFonts w:eastAsia="Calibri"/>
          <w:szCs w:val="22"/>
        </w:rPr>
        <w:t>c)</w:t>
      </w:r>
      <w:r>
        <w:rPr>
          <w:rFonts w:eastAsia="Calibri"/>
          <w:szCs w:val="22"/>
        </w:rPr>
        <w:t xml:space="preserve"> </w:t>
      </w:r>
      <w:r w:rsidRPr="000B24F6">
        <w:t>ethnography at either end of a quantitative study</w:t>
      </w:r>
    </w:p>
    <w:p w14:paraId="1BE0A1DD" w14:textId="77777777" w:rsidR="00846AF5" w:rsidRPr="009B2E7C" w:rsidRDefault="00846AF5" w:rsidP="009B2E7C">
      <w:r w:rsidRPr="009B2E7C">
        <w:rPr>
          <w:rFonts w:eastAsia="Calibri"/>
          <w:szCs w:val="22"/>
        </w:rPr>
        <w:t>d)</w:t>
      </w:r>
      <w:r>
        <w:rPr>
          <w:rFonts w:eastAsia="Calibri"/>
          <w:szCs w:val="22"/>
        </w:rPr>
        <w:t xml:space="preserve"> </w:t>
      </w:r>
      <w:r w:rsidRPr="000B24F6">
        <w:t>ethnographic work at the back end of a study</w:t>
      </w:r>
    </w:p>
    <w:p w14:paraId="13AE5D00" w14:textId="77777777" w:rsidR="00846AF5" w:rsidRPr="009B2E7C" w:rsidRDefault="00846AF5" w:rsidP="00DE4441">
      <w:r w:rsidRPr="009B2E7C">
        <w:rPr>
          <w:rFonts w:eastAsia="Calibri"/>
          <w:b/>
          <w:szCs w:val="22"/>
        </w:rPr>
        <w:t xml:space="preserve">Ans: </w:t>
      </w:r>
      <w:r w:rsidRPr="009B2E7C">
        <w:t>C</w:t>
      </w:r>
    </w:p>
    <w:p w14:paraId="233287F1" w14:textId="77777777" w:rsidR="00846AF5" w:rsidRPr="009B2E7C" w:rsidRDefault="00846AF5" w:rsidP="009B2E7C">
      <w:pPr>
        <w:ind w:left="504" w:hanging="360"/>
      </w:pPr>
      <w:r w:rsidRPr="009B2E7C">
        <w:t>‘T</w:t>
      </w:r>
      <w:r w:rsidRPr="000B24F6">
        <w:t>he ethnographic sandwich’ is</w:t>
      </w:r>
      <w:r w:rsidRPr="009B2E7C">
        <w:t xml:space="preserve"> the practice of doing </w:t>
      </w:r>
      <w:r w:rsidRPr="000B24F6">
        <w:t>ethnography at either end of a quantitative study.</w:t>
      </w:r>
    </w:p>
    <w:p w14:paraId="586984A5" w14:textId="77777777" w:rsidR="000D2D72" w:rsidRDefault="000D2D72" w:rsidP="009B2E7C">
      <w:pPr>
        <w:rPr>
          <w:sz w:val="22"/>
          <w:szCs w:val="22"/>
        </w:rPr>
      </w:pPr>
    </w:p>
    <w:p w14:paraId="6495F234" w14:textId="69B17885" w:rsidR="00846AF5" w:rsidRPr="009B2E7C" w:rsidRDefault="00846AF5" w:rsidP="009B2E7C">
      <w:pPr>
        <w:rPr>
          <w:sz w:val="22"/>
          <w:szCs w:val="22"/>
        </w:rPr>
      </w:pPr>
      <w:r w:rsidRPr="009B2E7C">
        <w:rPr>
          <w:sz w:val="22"/>
          <w:szCs w:val="22"/>
        </w:rPr>
        <w:t xml:space="preserve">3. </w:t>
      </w:r>
      <w:r w:rsidRPr="000B24F6">
        <w:t>Which of the following does NOT apply to a closed-ended question?</w:t>
      </w:r>
    </w:p>
    <w:p w14:paraId="6779A3EF" w14:textId="77777777" w:rsidR="00846AF5" w:rsidRPr="009B2E7C" w:rsidRDefault="00846AF5" w:rsidP="009B2E7C">
      <w:r w:rsidRPr="009B2E7C">
        <w:rPr>
          <w:rFonts w:eastAsia="Calibri"/>
          <w:szCs w:val="22"/>
        </w:rPr>
        <w:lastRenderedPageBreak/>
        <w:t>a)</w:t>
      </w:r>
      <w:r>
        <w:rPr>
          <w:rFonts w:eastAsia="Calibri"/>
          <w:szCs w:val="22"/>
        </w:rPr>
        <w:t xml:space="preserve"> </w:t>
      </w:r>
      <w:r w:rsidRPr="000B24F6">
        <w:t>the set of nodes comprising the network are chosen in advance</w:t>
      </w:r>
    </w:p>
    <w:p w14:paraId="4092E902" w14:textId="77777777" w:rsidR="00846AF5" w:rsidRDefault="00846AF5" w:rsidP="009B2E7C">
      <w:r w:rsidRPr="009B2E7C">
        <w:rPr>
          <w:rFonts w:eastAsia="Calibri"/>
          <w:szCs w:val="22"/>
        </w:rPr>
        <w:t>b)</w:t>
      </w:r>
      <w:r>
        <w:rPr>
          <w:rFonts w:eastAsia="Calibri"/>
          <w:szCs w:val="22"/>
        </w:rPr>
        <w:t xml:space="preserve"> </w:t>
      </w:r>
      <w:r w:rsidRPr="000B24F6">
        <w:t>a roster is created</w:t>
      </w:r>
    </w:p>
    <w:p w14:paraId="5F01BBC1" w14:textId="77777777" w:rsidR="00846AF5" w:rsidRDefault="00846AF5" w:rsidP="009B2E7C">
      <w:r w:rsidRPr="009B2E7C">
        <w:rPr>
          <w:rFonts w:eastAsia="Calibri"/>
          <w:szCs w:val="22"/>
        </w:rPr>
        <w:t>c)</w:t>
      </w:r>
      <w:r>
        <w:rPr>
          <w:rFonts w:eastAsia="Calibri"/>
          <w:szCs w:val="22"/>
        </w:rPr>
        <w:t xml:space="preserve"> </w:t>
      </w:r>
      <w:r w:rsidRPr="000B24F6">
        <w:t>formats require no prior decisions about who to obtain information about</w:t>
      </w:r>
    </w:p>
    <w:p w14:paraId="608CC6A2" w14:textId="77777777" w:rsidR="00846AF5" w:rsidRDefault="00846AF5" w:rsidP="006B766F">
      <w:r w:rsidRPr="009B2E7C">
        <w:rPr>
          <w:rFonts w:eastAsia="Calibri"/>
          <w:szCs w:val="22"/>
        </w:rPr>
        <w:t>d)</w:t>
      </w:r>
      <w:r>
        <w:rPr>
          <w:rFonts w:eastAsia="Calibri"/>
          <w:szCs w:val="22"/>
        </w:rPr>
        <w:t xml:space="preserve"> </w:t>
      </w:r>
      <w:r w:rsidRPr="000B24F6">
        <w:t>potential biases are eliminated</w:t>
      </w:r>
    </w:p>
    <w:p w14:paraId="13AD27CB" w14:textId="77777777" w:rsidR="00846AF5" w:rsidRPr="009B2E7C" w:rsidRDefault="00846AF5" w:rsidP="00DE4441">
      <w:r w:rsidRPr="009B2E7C">
        <w:rPr>
          <w:rFonts w:eastAsia="Calibri"/>
          <w:b/>
          <w:szCs w:val="22"/>
        </w:rPr>
        <w:t xml:space="preserve">Ans: </w:t>
      </w:r>
      <w:r w:rsidRPr="009B2E7C">
        <w:t>C</w:t>
      </w:r>
    </w:p>
    <w:p w14:paraId="74DC62A5" w14:textId="77777777" w:rsidR="00846AF5" w:rsidRPr="009B2E7C" w:rsidRDefault="00846AF5" w:rsidP="009B2E7C">
      <w:pPr>
        <w:ind w:left="504" w:hanging="360"/>
      </w:pPr>
      <w:r w:rsidRPr="000B24F6">
        <w:t>With a closed-ended question format, the set of nodes comprising the network are chosen in advance and a roster created; respondents are then asked about each person on the roster. This helps eliminate biases. Open</w:t>
      </w:r>
      <w:r>
        <w:t>-ended question formats require no prior decisions about who to obtain informa</w:t>
      </w:r>
      <w:r w:rsidRPr="000B24F6">
        <w:t>tion about</w:t>
      </w:r>
      <w:r w:rsidRPr="009B2E7C">
        <w:t>.</w:t>
      </w:r>
    </w:p>
    <w:p w14:paraId="5A5A0508" w14:textId="77777777" w:rsidR="000D2D72" w:rsidRDefault="000D2D72" w:rsidP="009B2E7C"/>
    <w:p w14:paraId="45C15438" w14:textId="63129138" w:rsidR="00846AF5" w:rsidRPr="009B2E7C" w:rsidRDefault="00846AF5" w:rsidP="009B2E7C">
      <w:r w:rsidRPr="009B2E7C">
        <w:t xml:space="preserve">4. </w:t>
      </w:r>
      <w:r w:rsidRPr="000B24F6">
        <w:t>Which of the following is an advantage of an open-ended question?</w:t>
      </w:r>
    </w:p>
    <w:p w14:paraId="24C8C0FC" w14:textId="77777777" w:rsidR="00846AF5" w:rsidRPr="009B2E7C" w:rsidRDefault="00846AF5" w:rsidP="009B2E7C">
      <w:r w:rsidRPr="009B2E7C">
        <w:rPr>
          <w:rFonts w:eastAsia="Calibri"/>
          <w:szCs w:val="22"/>
        </w:rPr>
        <w:t>a)</w:t>
      </w:r>
      <w:r>
        <w:rPr>
          <w:rFonts w:eastAsia="Calibri"/>
          <w:szCs w:val="22"/>
        </w:rPr>
        <w:t xml:space="preserve"> </w:t>
      </w:r>
      <w:r w:rsidRPr="000B24F6">
        <w:t xml:space="preserve">not identifying the actor whom a respondent </w:t>
      </w:r>
      <w:proofErr w:type="gramStart"/>
      <w:r w:rsidRPr="000B24F6">
        <w:t>names</w:t>
      </w:r>
      <w:proofErr w:type="gramEnd"/>
    </w:p>
    <w:p w14:paraId="44A058D1" w14:textId="77777777" w:rsidR="00846AF5" w:rsidRDefault="00846AF5" w:rsidP="006B766F">
      <w:r w:rsidRPr="009B2E7C">
        <w:rPr>
          <w:rFonts w:eastAsia="Calibri"/>
          <w:szCs w:val="22"/>
        </w:rPr>
        <w:t>b)</w:t>
      </w:r>
      <w:r>
        <w:rPr>
          <w:rFonts w:eastAsia="Calibri"/>
          <w:szCs w:val="22"/>
        </w:rPr>
        <w:t xml:space="preserve"> </w:t>
      </w:r>
      <w:r w:rsidRPr="000B24F6">
        <w:t>the size of respondent lists</w:t>
      </w:r>
    </w:p>
    <w:p w14:paraId="567C1886" w14:textId="77777777" w:rsidR="00846AF5" w:rsidRDefault="00846AF5" w:rsidP="009B2E7C">
      <w:r w:rsidRPr="009B2E7C">
        <w:rPr>
          <w:rFonts w:eastAsia="Calibri"/>
          <w:szCs w:val="22"/>
        </w:rPr>
        <w:t>c)</w:t>
      </w:r>
      <w:r>
        <w:rPr>
          <w:rFonts w:eastAsia="Calibri"/>
          <w:szCs w:val="22"/>
        </w:rPr>
        <w:t xml:space="preserve"> </w:t>
      </w:r>
      <w:r w:rsidRPr="000B24F6">
        <w:t>the list of potentially relevant alters is large</w:t>
      </w:r>
    </w:p>
    <w:p w14:paraId="71C5BB45" w14:textId="77777777" w:rsidR="00846AF5" w:rsidRPr="009B2E7C" w:rsidRDefault="00846AF5" w:rsidP="009B2E7C">
      <w:r w:rsidRPr="009B2E7C">
        <w:rPr>
          <w:rFonts w:eastAsia="Calibri"/>
          <w:szCs w:val="22"/>
        </w:rPr>
        <w:t>d)</w:t>
      </w:r>
      <w:r>
        <w:rPr>
          <w:rFonts w:eastAsia="Calibri"/>
          <w:szCs w:val="22"/>
        </w:rPr>
        <w:t xml:space="preserve"> </w:t>
      </w:r>
      <w:r w:rsidRPr="000B24F6">
        <w:t>people use varying heuristics for recalling names</w:t>
      </w:r>
    </w:p>
    <w:p w14:paraId="49AE4A2A" w14:textId="77777777" w:rsidR="00846AF5" w:rsidRPr="009B2E7C" w:rsidRDefault="00846AF5" w:rsidP="00DE4441">
      <w:r w:rsidRPr="009B2E7C">
        <w:rPr>
          <w:rFonts w:eastAsia="Calibri"/>
          <w:b/>
          <w:szCs w:val="22"/>
        </w:rPr>
        <w:t xml:space="preserve">Ans: </w:t>
      </w:r>
      <w:r w:rsidRPr="009B2E7C">
        <w:t>C</w:t>
      </w:r>
    </w:p>
    <w:p w14:paraId="3E601017" w14:textId="77777777" w:rsidR="00846AF5" w:rsidRPr="009B2E7C" w:rsidRDefault="00846AF5" w:rsidP="009B2E7C">
      <w:pPr>
        <w:ind w:left="504" w:hanging="360"/>
      </w:pPr>
      <w:r w:rsidRPr="000B24F6">
        <w:t>An open-ended approach may be the only way to ask questions where the list of potentially relevant alters is large and/or insufficient ethnographic work has been done to have a clear idea of who to ask about. The other answer options are disadvantages.</w:t>
      </w:r>
    </w:p>
    <w:p w14:paraId="29059C0F" w14:textId="77777777" w:rsidR="000D2D72" w:rsidRDefault="000D2D72" w:rsidP="009B2E7C"/>
    <w:p w14:paraId="06560C3D" w14:textId="4A7FEF21" w:rsidR="00846AF5" w:rsidRPr="009B2E7C" w:rsidRDefault="00846AF5" w:rsidP="009B2E7C">
      <w:r w:rsidRPr="009B2E7C">
        <w:t>5. A multigrid format</w:t>
      </w:r>
    </w:p>
    <w:p w14:paraId="2E203762" w14:textId="77777777" w:rsidR="00846AF5" w:rsidRDefault="00846AF5" w:rsidP="009B2E7C">
      <w:r w:rsidRPr="009B2E7C">
        <w:rPr>
          <w:rFonts w:eastAsia="Calibri"/>
          <w:szCs w:val="22"/>
        </w:rPr>
        <w:t>a)</w:t>
      </w:r>
      <w:r>
        <w:rPr>
          <w:rFonts w:eastAsia="Calibri"/>
          <w:szCs w:val="22"/>
        </w:rPr>
        <w:t xml:space="preserve"> </w:t>
      </w:r>
      <w:r w:rsidRPr="000B24F6">
        <w:t>is a not a roster</w:t>
      </w:r>
    </w:p>
    <w:p w14:paraId="24F97F6C" w14:textId="77777777" w:rsidR="00846AF5" w:rsidRDefault="00846AF5" w:rsidP="009B2E7C">
      <w:r w:rsidRPr="009B2E7C">
        <w:rPr>
          <w:rFonts w:eastAsia="Calibri"/>
          <w:szCs w:val="22"/>
        </w:rPr>
        <w:t>b)</w:t>
      </w:r>
      <w:r>
        <w:rPr>
          <w:rFonts w:eastAsia="Calibri"/>
          <w:szCs w:val="22"/>
        </w:rPr>
        <w:t xml:space="preserve"> </w:t>
      </w:r>
      <w:r w:rsidRPr="000B24F6">
        <w:t>is more compact than a repeated roster</w:t>
      </w:r>
    </w:p>
    <w:p w14:paraId="129A1D64" w14:textId="77777777" w:rsidR="00846AF5" w:rsidRDefault="00846AF5" w:rsidP="009B2E7C">
      <w:r w:rsidRPr="009B2E7C">
        <w:rPr>
          <w:rFonts w:eastAsia="Calibri"/>
          <w:szCs w:val="22"/>
        </w:rPr>
        <w:t>c)</w:t>
      </w:r>
      <w:r>
        <w:rPr>
          <w:rFonts w:eastAsia="Calibri"/>
          <w:szCs w:val="22"/>
        </w:rPr>
        <w:t xml:space="preserve"> </w:t>
      </w:r>
      <w:r w:rsidRPr="000B24F6">
        <w:t>repeats the same list of network members</w:t>
      </w:r>
    </w:p>
    <w:p w14:paraId="3D663FEC" w14:textId="77777777" w:rsidR="00846AF5" w:rsidRDefault="00846AF5" w:rsidP="009B2E7C">
      <w:r w:rsidRPr="009B2E7C">
        <w:rPr>
          <w:rFonts w:eastAsia="Calibri"/>
          <w:szCs w:val="22"/>
        </w:rPr>
        <w:t>d)</w:t>
      </w:r>
      <w:r>
        <w:rPr>
          <w:rFonts w:eastAsia="Calibri"/>
          <w:szCs w:val="22"/>
        </w:rPr>
        <w:t xml:space="preserve"> </w:t>
      </w:r>
      <w:r w:rsidRPr="000B24F6">
        <w:t>makes surveys appear longer to complete</w:t>
      </w:r>
    </w:p>
    <w:p w14:paraId="16AF1C3A" w14:textId="77777777" w:rsidR="00846AF5" w:rsidRPr="009B2E7C" w:rsidRDefault="00846AF5" w:rsidP="00DE4441">
      <w:r w:rsidRPr="009B2E7C">
        <w:rPr>
          <w:rFonts w:eastAsia="Calibri"/>
          <w:b/>
          <w:szCs w:val="22"/>
        </w:rPr>
        <w:t xml:space="preserve">Ans: </w:t>
      </w:r>
      <w:r w:rsidRPr="009B2E7C">
        <w:t>B</w:t>
      </w:r>
    </w:p>
    <w:p w14:paraId="56DA883A" w14:textId="77777777" w:rsidR="00846AF5" w:rsidRPr="009B2E7C" w:rsidRDefault="00846AF5" w:rsidP="009B2E7C">
      <w:pPr>
        <w:ind w:left="504" w:hanging="360"/>
      </w:pPr>
      <w:r w:rsidRPr="000B24F6">
        <w:t xml:space="preserve">A multigrid and repeated roster are both types of </w:t>
      </w:r>
      <w:proofErr w:type="gramStart"/>
      <w:r w:rsidRPr="000B24F6">
        <w:t>roster</w:t>
      </w:r>
      <w:proofErr w:type="gramEnd"/>
      <w:r w:rsidRPr="000B24F6">
        <w:t>, but a multigrid i</w:t>
      </w:r>
      <w:r>
        <w:t>s</w:t>
      </w:r>
      <w:r w:rsidRPr="000B24F6">
        <w:t xml:space="preserve"> more compact and can make surveys appear shorter to answer. The multigrid format places the lists in a series of columns. A repeated roster </w:t>
      </w:r>
      <w:r w:rsidRPr="009B2E7C">
        <w:t>repeats the same list of network members.</w:t>
      </w:r>
    </w:p>
    <w:p w14:paraId="657F775F" w14:textId="77777777" w:rsidR="000D2D72" w:rsidRDefault="000D2D72" w:rsidP="009B2E7C">
      <w:pPr>
        <w:rPr>
          <w:sz w:val="22"/>
          <w:szCs w:val="22"/>
        </w:rPr>
      </w:pPr>
    </w:p>
    <w:p w14:paraId="18A90AE4" w14:textId="5740A179" w:rsidR="00846AF5" w:rsidRPr="009B2E7C" w:rsidRDefault="00846AF5" w:rsidP="009B2E7C">
      <w:r w:rsidRPr="009B2E7C">
        <w:rPr>
          <w:sz w:val="22"/>
          <w:szCs w:val="22"/>
        </w:rPr>
        <w:lastRenderedPageBreak/>
        <w:t>6</w:t>
      </w:r>
      <w:r w:rsidRPr="009B2E7C">
        <w:t xml:space="preserve">. </w:t>
      </w:r>
      <w:r w:rsidRPr="000B24F6">
        <w:t xml:space="preserve">An </w:t>
      </w:r>
      <w:r w:rsidRPr="000B24F6">
        <w:rPr>
          <w:i/>
          <w:iCs/>
        </w:rPr>
        <w:t>n</w:t>
      </w:r>
      <w:r w:rsidRPr="000B24F6">
        <w:t>-point Likert scale would include which of the following response options?</w:t>
      </w:r>
    </w:p>
    <w:p w14:paraId="28137CEF" w14:textId="77777777" w:rsidR="00846AF5" w:rsidRDefault="00846AF5" w:rsidP="009B2E7C">
      <w:r w:rsidRPr="009B2E7C">
        <w:rPr>
          <w:rFonts w:eastAsia="Calibri"/>
          <w:szCs w:val="22"/>
        </w:rPr>
        <w:t>a)</w:t>
      </w:r>
      <w:r>
        <w:rPr>
          <w:rFonts w:eastAsia="Calibri"/>
          <w:szCs w:val="22"/>
        </w:rPr>
        <w:t xml:space="preserve"> </w:t>
      </w:r>
      <w:r>
        <w:t>m</w:t>
      </w:r>
      <w:r w:rsidRPr="000B24F6">
        <w:t>uch less than average</w:t>
      </w:r>
    </w:p>
    <w:p w14:paraId="0EACA7D5" w14:textId="77777777" w:rsidR="00846AF5" w:rsidRDefault="00846AF5" w:rsidP="009B2E7C">
      <w:r w:rsidRPr="009B2E7C">
        <w:rPr>
          <w:rFonts w:eastAsia="Calibri"/>
          <w:szCs w:val="22"/>
        </w:rPr>
        <w:t>b)</w:t>
      </w:r>
      <w:r>
        <w:rPr>
          <w:rFonts w:eastAsia="Calibri"/>
          <w:szCs w:val="22"/>
        </w:rPr>
        <w:t xml:space="preserve"> </w:t>
      </w:r>
      <w:r>
        <w:t>a</w:t>
      </w:r>
      <w:r w:rsidRPr="000B24F6">
        <w:t xml:space="preserve"> value of 4</w:t>
      </w:r>
    </w:p>
    <w:p w14:paraId="10AF430A" w14:textId="77777777" w:rsidR="00846AF5" w:rsidRDefault="00846AF5" w:rsidP="009B2E7C">
      <w:r w:rsidRPr="009B2E7C">
        <w:rPr>
          <w:rFonts w:eastAsia="Calibri"/>
          <w:szCs w:val="22"/>
        </w:rPr>
        <w:t>c)</w:t>
      </w:r>
      <w:r>
        <w:rPr>
          <w:rFonts w:eastAsia="Calibri"/>
          <w:szCs w:val="22"/>
        </w:rPr>
        <w:t xml:space="preserve"> </w:t>
      </w:r>
      <w:r>
        <w:t>a</w:t>
      </w:r>
      <w:r w:rsidRPr="000B24F6">
        <w:t xml:space="preserve"> scale of 1</w:t>
      </w:r>
      <w:r>
        <w:t>–</w:t>
      </w:r>
      <w:r w:rsidRPr="000B24F6">
        <w:t>10</w:t>
      </w:r>
    </w:p>
    <w:p w14:paraId="2EAB9400" w14:textId="77777777" w:rsidR="00846AF5" w:rsidRDefault="00846AF5" w:rsidP="009B2E7C">
      <w:r w:rsidRPr="009B2E7C">
        <w:rPr>
          <w:rFonts w:eastAsia="Calibri"/>
          <w:szCs w:val="22"/>
        </w:rPr>
        <w:t>d)</w:t>
      </w:r>
      <w:r>
        <w:rPr>
          <w:rFonts w:eastAsia="Calibri"/>
          <w:szCs w:val="22"/>
        </w:rPr>
        <w:t xml:space="preserve"> </w:t>
      </w:r>
      <w:r>
        <w:t>s</w:t>
      </w:r>
      <w:r w:rsidRPr="000B24F6">
        <w:t>omewhat infrequently</w:t>
      </w:r>
    </w:p>
    <w:p w14:paraId="075994C7" w14:textId="77777777" w:rsidR="00846AF5" w:rsidRPr="000B24F6" w:rsidRDefault="00846AF5" w:rsidP="00DE4441">
      <w:r w:rsidRPr="009B2E7C">
        <w:rPr>
          <w:rFonts w:eastAsia="Calibri"/>
          <w:b/>
          <w:szCs w:val="22"/>
        </w:rPr>
        <w:t xml:space="preserve">Ans: </w:t>
      </w:r>
      <w:r w:rsidRPr="000B24F6">
        <w:t>D</w:t>
      </w:r>
    </w:p>
    <w:p w14:paraId="12AD426E" w14:textId="77777777" w:rsidR="00846AF5" w:rsidRDefault="00846AF5" w:rsidP="009B2E7C">
      <w:pPr>
        <w:ind w:left="504" w:hanging="360"/>
      </w:pPr>
      <w:r w:rsidRPr="000B24F6">
        <w:t xml:space="preserve">An </w:t>
      </w:r>
      <w:r w:rsidRPr="000B24F6">
        <w:rPr>
          <w:i/>
          <w:iCs/>
        </w:rPr>
        <w:t>n</w:t>
      </w:r>
      <w:r w:rsidRPr="000B24F6">
        <w:t xml:space="preserve">-point Likert scale would include response options such as ‘somewhat infrequently’. A </w:t>
      </w:r>
      <w:r>
        <w:t>relative scale would include options such as ‘much less than average’. A value scale would include opt</w:t>
      </w:r>
      <w:r w:rsidRPr="000B24F6">
        <w:t>ions such as ‘a value of 4’, and ranking scale would include options such as ‘a scale of 1</w:t>
      </w:r>
      <w:r>
        <w:t>–</w:t>
      </w:r>
      <w:r w:rsidRPr="000B24F6">
        <w:t>10’.</w:t>
      </w:r>
    </w:p>
    <w:p w14:paraId="10132520" w14:textId="77777777" w:rsidR="000D2D72" w:rsidRDefault="000D2D72" w:rsidP="009B2E7C">
      <w:pPr>
        <w:rPr>
          <w:sz w:val="22"/>
          <w:szCs w:val="22"/>
        </w:rPr>
      </w:pPr>
    </w:p>
    <w:p w14:paraId="1BDA28EA" w14:textId="66135E3D" w:rsidR="00846AF5" w:rsidRPr="009B2E7C" w:rsidRDefault="00846AF5" w:rsidP="009B2E7C">
      <w:r w:rsidRPr="009B2E7C">
        <w:rPr>
          <w:sz w:val="22"/>
          <w:szCs w:val="22"/>
        </w:rPr>
        <w:t>7</w:t>
      </w:r>
      <w:r w:rsidRPr="009B2E7C">
        <w:t>. An online survey may reduce participants’ self-consciousness, but a trade-off could be</w:t>
      </w:r>
    </w:p>
    <w:p w14:paraId="1B606044" w14:textId="77777777" w:rsidR="00846AF5" w:rsidRPr="009B2E7C" w:rsidRDefault="00846AF5" w:rsidP="009B2E7C">
      <w:r w:rsidRPr="009B2E7C">
        <w:rPr>
          <w:rFonts w:eastAsia="Calibri"/>
          <w:szCs w:val="22"/>
        </w:rPr>
        <w:t>a)</w:t>
      </w:r>
      <w:r>
        <w:rPr>
          <w:rFonts w:eastAsia="Calibri"/>
          <w:szCs w:val="22"/>
        </w:rPr>
        <w:t xml:space="preserve"> </w:t>
      </w:r>
      <w:r w:rsidRPr="000B24F6">
        <w:t>the researcher’s inability to find respondents</w:t>
      </w:r>
    </w:p>
    <w:p w14:paraId="5B59E093" w14:textId="77777777" w:rsidR="00846AF5" w:rsidRDefault="00846AF5" w:rsidP="009B2E7C">
      <w:r w:rsidRPr="009B2E7C">
        <w:rPr>
          <w:rFonts w:eastAsia="Calibri"/>
          <w:szCs w:val="22"/>
        </w:rPr>
        <w:t>b)</w:t>
      </w:r>
      <w:r>
        <w:rPr>
          <w:rFonts w:eastAsia="Calibri"/>
          <w:szCs w:val="22"/>
        </w:rPr>
        <w:t xml:space="preserve"> </w:t>
      </w:r>
      <w:r w:rsidRPr="000B24F6">
        <w:t>call screening</w:t>
      </w:r>
    </w:p>
    <w:p w14:paraId="2209595F" w14:textId="77777777" w:rsidR="00846AF5" w:rsidRDefault="00846AF5" w:rsidP="009B2E7C">
      <w:r w:rsidRPr="009B2E7C">
        <w:rPr>
          <w:rFonts w:eastAsia="Calibri"/>
          <w:szCs w:val="22"/>
        </w:rPr>
        <w:t>c)</w:t>
      </w:r>
      <w:r>
        <w:rPr>
          <w:rFonts w:eastAsia="Calibri"/>
          <w:szCs w:val="22"/>
        </w:rPr>
        <w:t xml:space="preserve"> </w:t>
      </w:r>
      <w:r w:rsidRPr="000B24F6">
        <w:t>lower response rates</w:t>
      </w:r>
    </w:p>
    <w:p w14:paraId="5BB64F8D" w14:textId="77777777" w:rsidR="00846AF5" w:rsidRDefault="00846AF5" w:rsidP="009B2E7C">
      <w:r w:rsidRPr="009B2E7C">
        <w:rPr>
          <w:rFonts w:eastAsia="Calibri"/>
          <w:szCs w:val="22"/>
        </w:rPr>
        <w:t>d)</w:t>
      </w:r>
      <w:r>
        <w:rPr>
          <w:rFonts w:eastAsia="Calibri"/>
          <w:szCs w:val="22"/>
        </w:rPr>
        <w:t xml:space="preserve"> </w:t>
      </w:r>
      <w:r w:rsidRPr="000B24F6">
        <w:t>the interviewer’s time</w:t>
      </w:r>
    </w:p>
    <w:p w14:paraId="7C16BD58" w14:textId="77777777" w:rsidR="00846AF5" w:rsidRPr="000B24F6" w:rsidRDefault="00846AF5" w:rsidP="00DE4441">
      <w:r w:rsidRPr="009B2E7C">
        <w:rPr>
          <w:rFonts w:eastAsia="Calibri"/>
          <w:b/>
          <w:szCs w:val="22"/>
        </w:rPr>
        <w:t xml:space="preserve">Ans: </w:t>
      </w:r>
      <w:r w:rsidRPr="000B24F6">
        <w:t>C</w:t>
      </w:r>
    </w:p>
    <w:p w14:paraId="0F6AD31B" w14:textId="77777777" w:rsidR="00846AF5" w:rsidRPr="009B2E7C" w:rsidRDefault="00846AF5" w:rsidP="009B2E7C">
      <w:pPr>
        <w:ind w:left="504" w:hanging="360"/>
      </w:pPr>
      <w:r w:rsidRPr="009B2E7C">
        <w:t>An online survey may reduce participants’ self-consciousness, but a trade-off could be lower response rates. Call screening could be a trade-off for telephone interviews and time and inability to find respondents could be trade-offs of face-to-face interviews.</w:t>
      </w:r>
    </w:p>
    <w:p w14:paraId="6890053B" w14:textId="77777777" w:rsidR="000D2D72" w:rsidRDefault="000D2D72" w:rsidP="009B2E7C"/>
    <w:p w14:paraId="10316949" w14:textId="498403BB" w:rsidR="00846AF5" w:rsidRPr="009B2E7C" w:rsidRDefault="00846AF5" w:rsidP="009B2E7C">
      <w:r w:rsidRPr="009B2E7C">
        <w:t>8. Which of the following is not a very structured archival source?</w:t>
      </w:r>
    </w:p>
    <w:p w14:paraId="52A0CB04" w14:textId="77777777" w:rsidR="00846AF5" w:rsidRDefault="00846AF5" w:rsidP="006B766F">
      <w:r w:rsidRPr="009B2E7C">
        <w:rPr>
          <w:rFonts w:eastAsia="Calibri"/>
          <w:szCs w:val="22"/>
        </w:rPr>
        <w:t>a)</w:t>
      </w:r>
      <w:r>
        <w:rPr>
          <w:rFonts w:eastAsia="Calibri"/>
          <w:szCs w:val="22"/>
        </w:rPr>
        <w:t xml:space="preserve"> </w:t>
      </w:r>
      <w:r w:rsidRPr="000B24F6">
        <w:t>church marriage records</w:t>
      </w:r>
    </w:p>
    <w:p w14:paraId="7D994CD0" w14:textId="77777777" w:rsidR="00846AF5" w:rsidRDefault="00846AF5" w:rsidP="009B2E7C">
      <w:r w:rsidRPr="009B2E7C">
        <w:rPr>
          <w:rFonts w:eastAsia="Calibri"/>
          <w:szCs w:val="22"/>
        </w:rPr>
        <w:t>b)</w:t>
      </w:r>
      <w:r>
        <w:rPr>
          <w:rFonts w:eastAsia="Calibri"/>
          <w:szCs w:val="22"/>
        </w:rPr>
        <w:t xml:space="preserve"> </w:t>
      </w:r>
      <w:r w:rsidRPr="000B24F6">
        <w:t>letters between luminaries</w:t>
      </w:r>
    </w:p>
    <w:p w14:paraId="7D24CB22" w14:textId="77777777" w:rsidR="00846AF5" w:rsidRPr="009B2E7C" w:rsidRDefault="00846AF5" w:rsidP="009B2E7C">
      <w:r w:rsidRPr="009B2E7C">
        <w:rPr>
          <w:rFonts w:eastAsia="Calibri"/>
          <w:szCs w:val="22"/>
        </w:rPr>
        <w:t>c)</w:t>
      </w:r>
      <w:r>
        <w:rPr>
          <w:rFonts w:eastAsia="Calibri"/>
          <w:szCs w:val="22"/>
        </w:rPr>
        <w:t xml:space="preserve"> </w:t>
      </w:r>
      <w:r w:rsidRPr="000B24F6">
        <w:t>ledger sheets</w:t>
      </w:r>
    </w:p>
    <w:p w14:paraId="0791D60F" w14:textId="77777777" w:rsidR="00846AF5" w:rsidRPr="009B2E7C" w:rsidRDefault="00846AF5" w:rsidP="009B2E7C">
      <w:r w:rsidRPr="009B2E7C">
        <w:rPr>
          <w:rFonts w:eastAsia="Calibri"/>
          <w:szCs w:val="22"/>
        </w:rPr>
        <w:t>d)</w:t>
      </w:r>
      <w:r>
        <w:rPr>
          <w:rFonts w:eastAsia="Calibri"/>
          <w:szCs w:val="22"/>
        </w:rPr>
        <w:t xml:space="preserve"> </w:t>
      </w:r>
      <w:r w:rsidRPr="000B24F6">
        <w:t>records of business partnerships</w:t>
      </w:r>
    </w:p>
    <w:p w14:paraId="00CDB6EC" w14:textId="77777777" w:rsidR="00846AF5" w:rsidRPr="000B24F6" w:rsidRDefault="00846AF5" w:rsidP="00DE4441">
      <w:bookmarkStart w:id="5" w:name="_Hlk98791089"/>
      <w:r w:rsidRPr="009B2E7C">
        <w:rPr>
          <w:rFonts w:eastAsia="Calibri"/>
          <w:b/>
          <w:szCs w:val="22"/>
        </w:rPr>
        <w:t xml:space="preserve">Ans: </w:t>
      </w:r>
      <w:r w:rsidRPr="000B24F6">
        <w:t>B</w:t>
      </w:r>
    </w:p>
    <w:p w14:paraId="6EEF3B6C" w14:textId="77777777" w:rsidR="00846AF5" w:rsidRPr="009B2E7C" w:rsidRDefault="00846AF5" w:rsidP="009B2E7C">
      <w:pPr>
        <w:ind w:left="504" w:hanging="360"/>
      </w:pPr>
      <w:r w:rsidRPr="000B24F6">
        <w:t xml:space="preserve">Letters between luminaries are </w:t>
      </w:r>
      <w:r w:rsidRPr="009B2E7C">
        <w:t xml:space="preserve">not a very structured archival source as </w:t>
      </w:r>
      <w:r w:rsidRPr="000B24F6">
        <w:t>ties may not be as readily determined among and between social entities.</w:t>
      </w:r>
    </w:p>
    <w:p w14:paraId="56DD513B" w14:textId="77777777" w:rsidR="000D2D72" w:rsidRDefault="000D2D72" w:rsidP="009B2E7C"/>
    <w:p w14:paraId="6AC78735" w14:textId="7825A2A3" w:rsidR="00846AF5" w:rsidRPr="009B2E7C" w:rsidRDefault="00846AF5" w:rsidP="009B2E7C">
      <w:r w:rsidRPr="009B2E7C">
        <w:lastRenderedPageBreak/>
        <w:t>9. Which social</w:t>
      </w:r>
      <w:r>
        <w:t xml:space="preserve"> </w:t>
      </w:r>
      <w:r w:rsidRPr="009B2E7C">
        <w:t>network allows data access?</w:t>
      </w:r>
    </w:p>
    <w:p w14:paraId="039AF411" w14:textId="77777777" w:rsidR="00846AF5" w:rsidRPr="009B2E7C" w:rsidRDefault="00846AF5" w:rsidP="009B2E7C">
      <w:r w:rsidRPr="009B2E7C">
        <w:rPr>
          <w:rFonts w:eastAsia="Calibri"/>
          <w:szCs w:val="22"/>
        </w:rPr>
        <w:t>a)</w:t>
      </w:r>
      <w:r>
        <w:rPr>
          <w:rFonts w:eastAsia="Calibri"/>
          <w:szCs w:val="22"/>
        </w:rPr>
        <w:t xml:space="preserve"> </w:t>
      </w:r>
      <w:r w:rsidRPr="000B24F6">
        <w:t>Snapchat</w:t>
      </w:r>
    </w:p>
    <w:p w14:paraId="6A91F4BC" w14:textId="77777777" w:rsidR="00846AF5" w:rsidRDefault="00846AF5" w:rsidP="009B2E7C">
      <w:r w:rsidRPr="009B2E7C">
        <w:rPr>
          <w:rFonts w:eastAsia="Calibri"/>
          <w:szCs w:val="22"/>
        </w:rPr>
        <w:t>b)</w:t>
      </w:r>
      <w:r>
        <w:rPr>
          <w:rFonts w:eastAsia="Calibri"/>
          <w:szCs w:val="22"/>
        </w:rPr>
        <w:t xml:space="preserve"> </w:t>
      </w:r>
      <w:r w:rsidRPr="000B24F6">
        <w:t>Facebook</w:t>
      </w:r>
    </w:p>
    <w:p w14:paraId="7C66B1DA" w14:textId="77777777" w:rsidR="00846AF5" w:rsidRDefault="00846AF5" w:rsidP="009B2E7C">
      <w:r w:rsidRPr="009B2E7C">
        <w:rPr>
          <w:rFonts w:eastAsia="Calibri"/>
          <w:szCs w:val="22"/>
        </w:rPr>
        <w:t>c)</w:t>
      </w:r>
      <w:r>
        <w:rPr>
          <w:rFonts w:eastAsia="Calibri"/>
          <w:szCs w:val="22"/>
        </w:rPr>
        <w:t xml:space="preserve"> </w:t>
      </w:r>
      <w:r w:rsidRPr="000B24F6">
        <w:t>YouTube</w:t>
      </w:r>
    </w:p>
    <w:p w14:paraId="0AC1E512" w14:textId="77777777" w:rsidR="00846AF5" w:rsidRDefault="00846AF5" w:rsidP="009B2E7C">
      <w:r w:rsidRPr="009B2E7C">
        <w:rPr>
          <w:rFonts w:eastAsia="Calibri"/>
          <w:szCs w:val="22"/>
        </w:rPr>
        <w:t>d)</w:t>
      </w:r>
      <w:r>
        <w:rPr>
          <w:rFonts w:eastAsia="Calibri"/>
          <w:szCs w:val="22"/>
        </w:rPr>
        <w:t xml:space="preserve"> </w:t>
      </w:r>
      <w:r w:rsidRPr="000B24F6">
        <w:t>Instagram</w:t>
      </w:r>
      <w:bookmarkEnd w:id="5"/>
    </w:p>
    <w:p w14:paraId="4B7D942B" w14:textId="77777777" w:rsidR="00846AF5" w:rsidRPr="000B24F6" w:rsidRDefault="00846AF5" w:rsidP="00DE4441">
      <w:r w:rsidRPr="009B2E7C">
        <w:rPr>
          <w:rFonts w:eastAsia="Calibri"/>
          <w:b/>
          <w:szCs w:val="22"/>
        </w:rPr>
        <w:t xml:space="preserve">Ans: </w:t>
      </w:r>
      <w:r w:rsidRPr="000B24F6">
        <w:t>C</w:t>
      </w:r>
    </w:p>
    <w:p w14:paraId="2BAA0B0A" w14:textId="77777777" w:rsidR="00846AF5" w:rsidRDefault="00846AF5" w:rsidP="009B2E7C">
      <w:pPr>
        <w:ind w:left="504" w:hanging="360"/>
      </w:pPr>
      <w:r w:rsidRPr="000B24F6">
        <w:t>Since 2018</w:t>
      </w:r>
      <w:r>
        <w:t>,</w:t>
      </w:r>
      <w:r w:rsidRPr="000B24F6">
        <w:t xml:space="preserve"> collection of network data by non-employees from both Facebook and Instagram has been impossible. Snapchat have never allowed access, whereas Reddit and YouTube do allow data access.</w:t>
      </w:r>
    </w:p>
    <w:p w14:paraId="35765B2C" w14:textId="77777777" w:rsidR="00846AF5" w:rsidRPr="009B2E7C" w:rsidRDefault="00846AF5" w:rsidP="009B2E7C">
      <w:r w:rsidRPr="009B2E7C">
        <w:t>10. API stands for</w:t>
      </w:r>
    </w:p>
    <w:p w14:paraId="189466FA" w14:textId="77777777" w:rsidR="00846AF5" w:rsidRPr="009B2E7C" w:rsidRDefault="00846AF5" w:rsidP="009B2E7C">
      <w:pPr>
        <w:rPr>
          <w:sz w:val="22"/>
        </w:rPr>
      </w:pPr>
      <w:r w:rsidRPr="009B2E7C">
        <w:rPr>
          <w:rFonts w:eastAsia="Calibri"/>
          <w:sz w:val="22"/>
          <w:szCs w:val="22"/>
        </w:rPr>
        <w:t>a)</w:t>
      </w:r>
      <w:r>
        <w:rPr>
          <w:rFonts w:eastAsia="Calibri"/>
          <w:sz w:val="22"/>
          <w:szCs w:val="22"/>
        </w:rPr>
        <w:t xml:space="preserve"> </w:t>
      </w:r>
      <w:r w:rsidRPr="000B24F6">
        <w:t>Application Python Interface</w:t>
      </w:r>
    </w:p>
    <w:p w14:paraId="103F3CF2" w14:textId="77777777" w:rsidR="00846AF5" w:rsidRDefault="00846AF5" w:rsidP="009B2E7C">
      <w:pPr>
        <w:rPr>
          <w:sz w:val="22"/>
        </w:rPr>
      </w:pPr>
      <w:r w:rsidRPr="009B2E7C">
        <w:rPr>
          <w:rFonts w:eastAsia="Calibri"/>
          <w:sz w:val="22"/>
          <w:szCs w:val="22"/>
        </w:rPr>
        <w:t>b)</w:t>
      </w:r>
      <w:r>
        <w:rPr>
          <w:rFonts w:eastAsia="Calibri"/>
          <w:sz w:val="22"/>
          <w:szCs w:val="22"/>
        </w:rPr>
        <w:t xml:space="preserve"> </w:t>
      </w:r>
      <w:r w:rsidRPr="000B24F6">
        <w:t>Application Programming Interface</w:t>
      </w:r>
    </w:p>
    <w:p w14:paraId="6511C543" w14:textId="77777777" w:rsidR="00846AF5" w:rsidRPr="009B2E7C" w:rsidRDefault="00846AF5" w:rsidP="009B2E7C">
      <w:pPr>
        <w:rPr>
          <w:sz w:val="22"/>
        </w:rPr>
      </w:pPr>
      <w:r w:rsidRPr="009B2E7C">
        <w:rPr>
          <w:rFonts w:eastAsia="Calibri"/>
          <w:sz w:val="22"/>
          <w:szCs w:val="22"/>
        </w:rPr>
        <w:t>c)</w:t>
      </w:r>
      <w:r>
        <w:rPr>
          <w:rFonts w:eastAsia="Calibri"/>
          <w:sz w:val="22"/>
          <w:szCs w:val="22"/>
        </w:rPr>
        <w:t xml:space="preserve"> </w:t>
      </w:r>
      <w:r w:rsidRPr="000B24F6">
        <w:t>Application Programming Internet</w:t>
      </w:r>
    </w:p>
    <w:p w14:paraId="75C981C4" w14:textId="77777777" w:rsidR="00846AF5" w:rsidRPr="009B2E7C" w:rsidRDefault="00846AF5" w:rsidP="009B2E7C">
      <w:pPr>
        <w:rPr>
          <w:sz w:val="22"/>
        </w:rPr>
      </w:pPr>
      <w:r w:rsidRPr="009B2E7C">
        <w:rPr>
          <w:rFonts w:eastAsia="Calibri"/>
          <w:sz w:val="22"/>
          <w:szCs w:val="22"/>
        </w:rPr>
        <w:t>d)</w:t>
      </w:r>
      <w:r>
        <w:rPr>
          <w:rFonts w:eastAsia="Calibri"/>
          <w:sz w:val="22"/>
          <w:szCs w:val="22"/>
        </w:rPr>
        <w:t xml:space="preserve"> </w:t>
      </w:r>
      <w:r w:rsidRPr="000B24F6">
        <w:t>Analysis Programming Interface</w:t>
      </w:r>
    </w:p>
    <w:p w14:paraId="4E8421A8" w14:textId="77777777" w:rsidR="00846AF5" w:rsidRDefault="00846AF5" w:rsidP="009B2E7C">
      <w:r w:rsidRPr="009B2E7C">
        <w:rPr>
          <w:rFonts w:eastAsia="Calibri"/>
          <w:b/>
          <w:szCs w:val="22"/>
        </w:rPr>
        <w:t xml:space="preserve">Ans: </w:t>
      </w:r>
      <w:r w:rsidRPr="001277AC">
        <w:t>B</w:t>
      </w:r>
    </w:p>
    <w:p w14:paraId="3E0C01C6" w14:textId="77777777" w:rsidR="00846AF5" w:rsidRDefault="00846AF5" w:rsidP="009B2E7C">
      <w:pPr>
        <w:ind w:left="504" w:hanging="360"/>
      </w:pPr>
      <w:r w:rsidRPr="009B2E7C">
        <w:t>API stands for A</w:t>
      </w:r>
      <w:r w:rsidRPr="000B24F6">
        <w:t>pplication Programming Interface and is a way to access social media data. Python is a specialist computer language.</w:t>
      </w:r>
    </w:p>
    <w:p w14:paraId="7F0A6D21" w14:textId="77777777" w:rsidR="00576383" w:rsidRDefault="00576383" w:rsidP="00EC4EC1">
      <w:pPr>
        <w:pStyle w:val="Heading1"/>
      </w:pPr>
    </w:p>
    <w:p w14:paraId="5F32E4C6" w14:textId="10D60F02" w:rsidR="00846AF5" w:rsidRPr="008501A2" w:rsidRDefault="00846AF5" w:rsidP="00EC4EC1">
      <w:pPr>
        <w:pStyle w:val="Heading1"/>
      </w:pPr>
      <w:r w:rsidRPr="008501A2">
        <w:t>Chapter 5: Data management</w:t>
      </w:r>
    </w:p>
    <w:p w14:paraId="3E7F6815" w14:textId="77777777" w:rsidR="00846AF5" w:rsidRPr="00EC4EC1" w:rsidRDefault="00846AF5" w:rsidP="00EC4EC1">
      <w:r>
        <w:t>1. Which of the following is not a specific R package?</w:t>
      </w:r>
    </w:p>
    <w:p w14:paraId="38C8B38A" w14:textId="77777777" w:rsidR="00846AF5" w:rsidRDefault="00846AF5" w:rsidP="00EC4EC1">
      <w:r w:rsidRPr="00EC4EC1">
        <w:rPr>
          <w:rFonts w:eastAsia="Calibri"/>
          <w:szCs w:val="22"/>
        </w:rPr>
        <w:t>a)</w:t>
      </w:r>
      <w:r>
        <w:rPr>
          <w:rFonts w:eastAsia="Calibri"/>
          <w:szCs w:val="22"/>
        </w:rPr>
        <w:t xml:space="preserve"> </w:t>
      </w:r>
      <w:r w:rsidRPr="00DD4497">
        <w:t>Excel</w:t>
      </w:r>
    </w:p>
    <w:p w14:paraId="069C7AAC" w14:textId="77777777" w:rsidR="00846AF5" w:rsidRPr="00EC4EC1" w:rsidRDefault="00846AF5" w:rsidP="00EC4EC1">
      <w:r w:rsidRPr="00EC4EC1">
        <w:rPr>
          <w:rFonts w:eastAsia="Calibri"/>
          <w:szCs w:val="22"/>
        </w:rPr>
        <w:t>b)</w:t>
      </w:r>
      <w:r>
        <w:rPr>
          <w:rFonts w:eastAsia="Calibri"/>
          <w:szCs w:val="22"/>
        </w:rPr>
        <w:t xml:space="preserve"> </w:t>
      </w:r>
      <w:r w:rsidRPr="00DD4497">
        <w:t>xUCINET</w:t>
      </w:r>
    </w:p>
    <w:p w14:paraId="3C1ABB2D" w14:textId="77777777" w:rsidR="00846AF5" w:rsidRPr="00EC4EC1" w:rsidRDefault="00846AF5" w:rsidP="00EC4EC1">
      <w:r w:rsidRPr="00EC4EC1">
        <w:rPr>
          <w:rFonts w:eastAsia="Calibri"/>
          <w:szCs w:val="22"/>
        </w:rPr>
        <w:t>c)</w:t>
      </w:r>
      <w:r>
        <w:rPr>
          <w:rFonts w:eastAsia="Calibri"/>
          <w:szCs w:val="22"/>
        </w:rPr>
        <w:t xml:space="preserve"> </w:t>
      </w:r>
      <w:r w:rsidRPr="00DD4497">
        <w:t>statnet</w:t>
      </w:r>
    </w:p>
    <w:p w14:paraId="688B8B02" w14:textId="77777777" w:rsidR="00846AF5" w:rsidRPr="00EC4EC1" w:rsidRDefault="00846AF5" w:rsidP="00EC4EC1">
      <w:r w:rsidRPr="00EC4EC1">
        <w:rPr>
          <w:rFonts w:eastAsia="Calibri"/>
          <w:szCs w:val="22"/>
        </w:rPr>
        <w:t>d)</w:t>
      </w:r>
      <w:r>
        <w:rPr>
          <w:rFonts w:eastAsia="Calibri"/>
          <w:szCs w:val="22"/>
        </w:rPr>
        <w:t xml:space="preserve"> </w:t>
      </w:r>
      <w:r w:rsidRPr="00DD4497">
        <w:t>igraph</w:t>
      </w:r>
    </w:p>
    <w:p w14:paraId="4C60A783" w14:textId="77777777" w:rsidR="00846AF5" w:rsidRPr="00EC4EC1" w:rsidRDefault="00846AF5" w:rsidP="00C565AF">
      <w:r w:rsidRPr="00EC4EC1">
        <w:rPr>
          <w:rFonts w:eastAsia="Calibri"/>
          <w:b/>
          <w:szCs w:val="22"/>
        </w:rPr>
        <w:t>Ans:</w:t>
      </w:r>
      <w:r>
        <w:rPr>
          <w:rFonts w:eastAsia="Calibri"/>
          <w:szCs w:val="22"/>
        </w:rPr>
        <w:t xml:space="preserve"> </w:t>
      </w:r>
      <w:r w:rsidRPr="00DD4497">
        <w:t>A</w:t>
      </w:r>
    </w:p>
    <w:p w14:paraId="330739FC" w14:textId="77777777" w:rsidR="00846AF5" w:rsidRDefault="00846AF5" w:rsidP="00EC4EC1">
      <w:pPr>
        <w:ind w:left="504" w:hanging="360"/>
      </w:pPr>
      <w:r w:rsidRPr="00DD4497">
        <w:t>Excel is a spreadsheet editor which can be used so data can be imported into the free software environment R.</w:t>
      </w:r>
    </w:p>
    <w:p w14:paraId="3F3ABF93" w14:textId="77777777" w:rsidR="000D2D72" w:rsidRDefault="000D2D72" w:rsidP="00EC4EC1"/>
    <w:p w14:paraId="374859E1" w14:textId="59F5A152" w:rsidR="00846AF5" w:rsidRPr="00EC4EC1" w:rsidRDefault="00846AF5" w:rsidP="00EC4EC1">
      <w:r w:rsidRPr="00EC4EC1">
        <w:lastRenderedPageBreak/>
        <w:t>2. Which of the following is NOT true of objects?</w:t>
      </w:r>
    </w:p>
    <w:p w14:paraId="6DACE4B4" w14:textId="77777777" w:rsidR="00846AF5" w:rsidRDefault="00846AF5" w:rsidP="002B4FE0">
      <w:r w:rsidRPr="00EC4EC1">
        <w:rPr>
          <w:rFonts w:eastAsia="Calibri"/>
          <w:szCs w:val="22"/>
        </w:rPr>
        <w:t>a)</w:t>
      </w:r>
      <w:r>
        <w:rPr>
          <w:rFonts w:eastAsia="Calibri"/>
          <w:szCs w:val="22"/>
        </w:rPr>
        <w:t xml:space="preserve"> </w:t>
      </w:r>
      <w:r w:rsidRPr="00DD4497">
        <w:t>they can represent whole matrices</w:t>
      </w:r>
    </w:p>
    <w:p w14:paraId="1CCEB0AC" w14:textId="77777777" w:rsidR="00846AF5" w:rsidRPr="00EC4EC1" w:rsidRDefault="00846AF5" w:rsidP="00EC4EC1">
      <w:r w:rsidRPr="00EC4EC1">
        <w:rPr>
          <w:rFonts w:eastAsia="Calibri"/>
          <w:szCs w:val="22"/>
        </w:rPr>
        <w:t>b)</w:t>
      </w:r>
      <w:r>
        <w:rPr>
          <w:rFonts w:eastAsia="Calibri"/>
          <w:szCs w:val="22"/>
        </w:rPr>
        <w:t xml:space="preserve"> </w:t>
      </w:r>
      <w:r w:rsidRPr="00DD4497">
        <w:t>they temporarily store information</w:t>
      </w:r>
    </w:p>
    <w:p w14:paraId="405C83E3" w14:textId="77777777" w:rsidR="00846AF5" w:rsidRPr="00EC4EC1" w:rsidRDefault="00846AF5" w:rsidP="00EC4EC1">
      <w:r w:rsidRPr="00EC4EC1">
        <w:rPr>
          <w:rFonts w:eastAsia="Calibri"/>
          <w:szCs w:val="22"/>
        </w:rPr>
        <w:t>c)</w:t>
      </w:r>
      <w:r>
        <w:rPr>
          <w:rFonts w:eastAsia="Calibri"/>
          <w:szCs w:val="22"/>
        </w:rPr>
        <w:t xml:space="preserve"> </w:t>
      </w:r>
      <w:r w:rsidRPr="00DD4497">
        <w:t>they can represent individual numbers</w:t>
      </w:r>
    </w:p>
    <w:p w14:paraId="383C674B" w14:textId="77777777" w:rsidR="00846AF5" w:rsidRDefault="00846AF5" w:rsidP="00EC4EC1">
      <w:r w:rsidRPr="00EC4EC1">
        <w:rPr>
          <w:rFonts w:eastAsia="Calibri"/>
          <w:szCs w:val="22"/>
        </w:rPr>
        <w:t>d)</w:t>
      </w:r>
      <w:r>
        <w:rPr>
          <w:rFonts w:eastAsia="Calibri"/>
          <w:szCs w:val="22"/>
        </w:rPr>
        <w:t xml:space="preserve"> </w:t>
      </w:r>
      <w:r w:rsidRPr="00DD4497">
        <w:t>they are R commands</w:t>
      </w:r>
    </w:p>
    <w:p w14:paraId="00537B32" w14:textId="77777777" w:rsidR="00846AF5" w:rsidRPr="00EC4EC1" w:rsidRDefault="00846AF5" w:rsidP="00C565AF">
      <w:r w:rsidRPr="00C84EE3">
        <w:rPr>
          <w:rFonts w:eastAsia="Calibri"/>
          <w:b/>
          <w:szCs w:val="22"/>
        </w:rPr>
        <w:t>Ans:</w:t>
      </w:r>
      <w:r>
        <w:rPr>
          <w:rFonts w:eastAsia="Calibri"/>
          <w:szCs w:val="22"/>
        </w:rPr>
        <w:t xml:space="preserve"> </w:t>
      </w:r>
      <w:r w:rsidRPr="00DD4497">
        <w:t>D</w:t>
      </w:r>
    </w:p>
    <w:p w14:paraId="1DA9E390" w14:textId="77777777" w:rsidR="00846AF5" w:rsidRPr="00EC4EC1" w:rsidRDefault="00846AF5" w:rsidP="00EC4EC1">
      <w:pPr>
        <w:ind w:left="504" w:hanging="360"/>
      </w:pPr>
      <w:r w:rsidRPr="00DD4497">
        <w:t>Objects are boxes with a name and represent many things. R commands are used to analyse objects.</w:t>
      </w:r>
    </w:p>
    <w:p w14:paraId="03EDAC8A" w14:textId="77777777" w:rsidR="000D2D72" w:rsidRDefault="000D2D72" w:rsidP="00EC4EC1">
      <w:pPr>
        <w:rPr>
          <w:sz w:val="22"/>
          <w:szCs w:val="22"/>
        </w:rPr>
      </w:pPr>
    </w:p>
    <w:p w14:paraId="198BE036" w14:textId="22A08A7D" w:rsidR="00846AF5" w:rsidRPr="00EC4EC1" w:rsidRDefault="00846AF5" w:rsidP="00EC4EC1">
      <w:pPr>
        <w:rPr>
          <w:sz w:val="22"/>
          <w:szCs w:val="22"/>
        </w:rPr>
      </w:pPr>
      <w:r w:rsidRPr="00EC4EC1">
        <w:rPr>
          <w:sz w:val="22"/>
          <w:szCs w:val="22"/>
        </w:rPr>
        <w:t xml:space="preserve">3. </w:t>
      </w:r>
      <w:r w:rsidRPr="00DD4497">
        <w:t>Which assignment operator creates or changes the object on the left of the operator?</w:t>
      </w:r>
    </w:p>
    <w:p w14:paraId="262531C3" w14:textId="77777777" w:rsidR="00846AF5" w:rsidRPr="00EC4EC1" w:rsidRDefault="00846AF5" w:rsidP="00EC4EC1">
      <w:r w:rsidRPr="00EC4EC1">
        <w:rPr>
          <w:rFonts w:eastAsia="Calibri"/>
          <w:szCs w:val="22"/>
        </w:rPr>
        <w:t>a)</w:t>
      </w:r>
      <w:r>
        <w:rPr>
          <w:rFonts w:eastAsia="Calibri"/>
          <w:szCs w:val="22"/>
        </w:rPr>
        <w:t xml:space="preserve"> </w:t>
      </w:r>
      <w:r w:rsidRPr="00EC4EC1">
        <w:rPr>
          <w:rFonts w:ascii="Consolas" w:hAnsi="Consolas"/>
          <w:sz w:val="22"/>
        </w:rPr>
        <w:t>[ objectA*</w:t>
      </w:r>
      <w:proofErr w:type="gramStart"/>
      <w:r w:rsidRPr="00EC4EC1">
        <w:rPr>
          <w:rFonts w:ascii="Consolas" w:hAnsi="Consolas"/>
          <w:sz w:val="22"/>
        </w:rPr>
        <w:t>2 ]</w:t>
      </w:r>
      <w:proofErr w:type="gramEnd"/>
    </w:p>
    <w:p w14:paraId="7BF2DDE1" w14:textId="77777777" w:rsidR="00846AF5" w:rsidRPr="00EC4EC1" w:rsidRDefault="00846AF5" w:rsidP="00EC4EC1">
      <w:r w:rsidRPr="00EC4EC1">
        <w:rPr>
          <w:rFonts w:eastAsia="Calibri"/>
          <w:szCs w:val="22"/>
        </w:rPr>
        <w:t>b)</w:t>
      </w:r>
      <w:r>
        <w:rPr>
          <w:rFonts w:eastAsia="Calibri"/>
          <w:szCs w:val="22"/>
        </w:rPr>
        <w:t xml:space="preserve"> </w:t>
      </w:r>
      <w:r w:rsidRPr="00EC4EC1">
        <w:rPr>
          <w:rFonts w:ascii="Consolas" w:hAnsi="Consolas"/>
          <w:sz w:val="22"/>
          <w:szCs w:val="48"/>
        </w:rPr>
        <w:t>[ &lt;- ]</w:t>
      </w:r>
    </w:p>
    <w:p w14:paraId="2F36EAFD" w14:textId="77777777" w:rsidR="00846AF5" w:rsidRPr="00EC4EC1" w:rsidRDefault="00846AF5" w:rsidP="00EC4EC1">
      <w:r w:rsidRPr="00EC4EC1">
        <w:rPr>
          <w:rFonts w:eastAsia="Calibri"/>
          <w:szCs w:val="22"/>
        </w:rPr>
        <w:t>c)</w:t>
      </w:r>
      <w:r>
        <w:rPr>
          <w:rFonts w:eastAsia="Calibri"/>
          <w:szCs w:val="22"/>
        </w:rPr>
        <w:t xml:space="preserve"> </w:t>
      </w:r>
      <w:r w:rsidRPr="00EC4EC1">
        <w:rPr>
          <w:rFonts w:ascii="Consolas" w:hAnsi="Consolas"/>
          <w:sz w:val="22"/>
          <w:szCs w:val="48"/>
        </w:rPr>
        <w:t xml:space="preserve">[ </w:t>
      </w:r>
      <w:r w:rsidRPr="00EC4EC1">
        <w:rPr>
          <w:rFonts w:ascii="Symbol" w:eastAsia="Symbol" w:hAnsi="Symbol" w:cs="Symbol"/>
          <w:sz w:val="22"/>
          <w:szCs w:val="48"/>
        </w:rPr>
        <w:t></w:t>
      </w:r>
      <w:r w:rsidRPr="00EC4EC1">
        <w:rPr>
          <w:rFonts w:ascii="Consolas" w:hAnsi="Consolas"/>
          <w:sz w:val="22"/>
          <w:szCs w:val="48"/>
        </w:rPr>
        <w:t xml:space="preserve"> ]</w:t>
      </w:r>
      <w:r w:rsidRPr="00DD4497">
        <w:t>)</w:t>
      </w:r>
    </w:p>
    <w:p w14:paraId="68E1B543" w14:textId="77777777" w:rsidR="00846AF5" w:rsidRPr="00EC4EC1" w:rsidRDefault="00846AF5" w:rsidP="00EC4EC1">
      <w:r w:rsidRPr="00EC4EC1">
        <w:rPr>
          <w:rFonts w:eastAsia="Calibri"/>
          <w:szCs w:val="22"/>
        </w:rPr>
        <w:t>d)</w:t>
      </w:r>
      <w:r>
        <w:rPr>
          <w:rFonts w:eastAsia="Calibri"/>
          <w:szCs w:val="22"/>
        </w:rPr>
        <w:t xml:space="preserve"> </w:t>
      </w:r>
      <w:r w:rsidRPr="00EC4EC1">
        <w:rPr>
          <w:rFonts w:ascii="Consolas" w:hAnsi="Consolas"/>
          <w:sz w:val="22"/>
        </w:rPr>
        <w:t>[ objectB&lt;-"I am an R object</w:t>
      </w:r>
      <w:proofErr w:type="gramStart"/>
      <w:r w:rsidRPr="00EC4EC1">
        <w:rPr>
          <w:rFonts w:ascii="Consolas" w:hAnsi="Consolas"/>
          <w:sz w:val="22"/>
        </w:rPr>
        <w:t>" ]</w:t>
      </w:r>
      <w:proofErr w:type="gramEnd"/>
    </w:p>
    <w:p w14:paraId="35F3C4E0" w14:textId="77777777" w:rsidR="00846AF5" w:rsidRPr="00EC4EC1" w:rsidRDefault="00846AF5" w:rsidP="00C565AF">
      <w:r w:rsidRPr="00C84EE3">
        <w:rPr>
          <w:rFonts w:eastAsia="Calibri"/>
          <w:b/>
          <w:szCs w:val="22"/>
        </w:rPr>
        <w:t>Ans:</w:t>
      </w:r>
      <w:r>
        <w:rPr>
          <w:rFonts w:eastAsia="Calibri"/>
          <w:szCs w:val="22"/>
        </w:rPr>
        <w:t xml:space="preserve"> </w:t>
      </w:r>
      <w:r w:rsidRPr="00DD4497">
        <w:t>B</w:t>
      </w:r>
    </w:p>
    <w:p w14:paraId="63D490AD" w14:textId="77777777" w:rsidR="00846AF5" w:rsidRPr="00EC4EC1" w:rsidRDefault="00846AF5" w:rsidP="00EC4EC1">
      <w:pPr>
        <w:ind w:left="504" w:hanging="360"/>
      </w:pPr>
      <w:r w:rsidRPr="00DD4497">
        <w:t>The assignment operator that creates or changes the object on the left of the operator is</w:t>
      </w:r>
      <w:r w:rsidRPr="00DD4497" w:rsidDel="00807957">
        <w:rPr>
          <w:sz w:val="22"/>
          <w:szCs w:val="22"/>
        </w:rPr>
        <w:t xml:space="preserve"> </w:t>
      </w:r>
      <w:r w:rsidRPr="00EC4EC1">
        <w:rPr>
          <w:rFonts w:ascii="Consolas" w:hAnsi="Consolas"/>
          <w:b/>
          <w:sz w:val="22"/>
          <w:szCs w:val="48"/>
        </w:rPr>
        <w:t>[ &lt;</w:t>
      </w:r>
      <w:proofErr w:type="gramStart"/>
      <w:r w:rsidRPr="00EC4EC1">
        <w:rPr>
          <w:rFonts w:ascii="Consolas" w:hAnsi="Consolas"/>
          <w:b/>
          <w:sz w:val="22"/>
          <w:szCs w:val="48"/>
        </w:rPr>
        <w:t>- ]</w:t>
      </w:r>
      <w:proofErr w:type="gramEnd"/>
      <w:r w:rsidRPr="00DD4497">
        <w:rPr>
          <w:rFonts w:ascii="Consolas" w:hAnsi="Consolas"/>
          <w:sz w:val="22"/>
          <w:szCs w:val="48"/>
        </w:rPr>
        <w:t>.</w:t>
      </w:r>
    </w:p>
    <w:p w14:paraId="282B5D21" w14:textId="77777777" w:rsidR="000D2D72" w:rsidRDefault="000D2D72" w:rsidP="002B4FE0"/>
    <w:p w14:paraId="6CBF2BBD" w14:textId="4BD43CC0" w:rsidR="00846AF5" w:rsidRDefault="00846AF5" w:rsidP="002B4FE0">
      <w:r w:rsidRPr="00EC4EC1">
        <w:t xml:space="preserve">4. </w:t>
      </w:r>
      <w:r w:rsidRPr="00DD4497">
        <w:t>‘c’ in a line of code stands for</w:t>
      </w:r>
    </w:p>
    <w:p w14:paraId="7CFDEB44" w14:textId="77777777" w:rsidR="00846AF5" w:rsidRDefault="00846AF5" w:rsidP="00EC4EC1">
      <w:r w:rsidRPr="00EC4EC1">
        <w:rPr>
          <w:rFonts w:eastAsia="Calibri"/>
          <w:szCs w:val="22"/>
        </w:rPr>
        <w:t>a)</w:t>
      </w:r>
      <w:r>
        <w:rPr>
          <w:rFonts w:eastAsia="Calibri"/>
          <w:szCs w:val="22"/>
        </w:rPr>
        <w:t xml:space="preserve"> </w:t>
      </w:r>
      <w:r w:rsidRPr="00DD4497">
        <w:t>consolidate</w:t>
      </w:r>
    </w:p>
    <w:p w14:paraId="3437886A" w14:textId="77777777" w:rsidR="00846AF5" w:rsidRDefault="00846AF5" w:rsidP="00EC4EC1">
      <w:r w:rsidRPr="00EC4EC1">
        <w:rPr>
          <w:rFonts w:eastAsia="Calibri"/>
          <w:szCs w:val="22"/>
        </w:rPr>
        <w:t>b)</w:t>
      </w:r>
      <w:r>
        <w:rPr>
          <w:rFonts w:eastAsia="Calibri"/>
          <w:szCs w:val="22"/>
        </w:rPr>
        <w:t xml:space="preserve"> </w:t>
      </w:r>
      <w:r w:rsidRPr="00DD4497">
        <w:t>concerning</w:t>
      </w:r>
    </w:p>
    <w:p w14:paraId="517915F6" w14:textId="77777777" w:rsidR="00846AF5" w:rsidRDefault="00846AF5" w:rsidP="00EC4EC1">
      <w:r w:rsidRPr="00EC4EC1">
        <w:rPr>
          <w:rFonts w:eastAsia="Calibri"/>
          <w:szCs w:val="22"/>
        </w:rPr>
        <w:t>c)</w:t>
      </w:r>
      <w:r>
        <w:rPr>
          <w:rFonts w:eastAsia="Calibri"/>
          <w:szCs w:val="22"/>
        </w:rPr>
        <w:t xml:space="preserve"> </w:t>
      </w:r>
      <w:r w:rsidRPr="00DD4497">
        <w:t>concatenate</w:t>
      </w:r>
    </w:p>
    <w:p w14:paraId="2D4C54D6" w14:textId="77777777" w:rsidR="00846AF5" w:rsidRDefault="00846AF5" w:rsidP="00EC4EC1">
      <w:r w:rsidRPr="00EC4EC1">
        <w:rPr>
          <w:rFonts w:eastAsia="Calibri"/>
          <w:szCs w:val="22"/>
        </w:rPr>
        <w:t>d)</w:t>
      </w:r>
      <w:r>
        <w:rPr>
          <w:rFonts w:eastAsia="Calibri"/>
          <w:szCs w:val="22"/>
        </w:rPr>
        <w:t xml:space="preserve"> </w:t>
      </w:r>
      <w:r w:rsidRPr="00DD4497">
        <w:t>concentrate</w:t>
      </w:r>
    </w:p>
    <w:p w14:paraId="645F60BE" w14:textId="77777777" w:rsidR="00846AF5" w:rsidRPr="00EC4EC1" w:rsidRDefault="00846AF5" w:rsidP="00C565AF">
      <w:r w:rsidRPr="00C84EE3">
        <w:rPr>
          <w:rFonts w:eastAsia="Calibri"/>
          <w:b/>
          <w:szCs w:val="22"/>
        </w:rPr>
        <w:t>Ans:</w:t>
      </w:r>
      <w:r>
        <w:rPr>
          <w:rFonts w:eastAsia="Calibri"/>
          <w:szCs w:val="22"/>
        </w:rPr>
        <w:t xml:space="preserve"> </w:t>
      </w:r>
      <w:r w:rsidRPr="00DD4497">
        <w:t>C</w:t>
      </w:r>
    </w:p>
    <w:p w14:paraId="3A0F5268" w14:textId="77777777" w:rsidR="00846AF5" w:rsidRPr="00EC4EC1" w:rsidRDefault="00846AF5" w:rsidP="00EC4EC1">
      <w:pPr>
        <w:ind w:left="504" w:hanging="360"/>
      </w:pPr>
      <w:r w:rsidRPr="00DD4497">
        <w:t>The ‘c’ in a line of code stands for ‘concatenate’ and is needed to indicate that you want a set of elements to be saved in the same object in that order.</w:t>
      </w:r>
    </w:p>
    <w:p w14:paraId="109C5F03" w14:textId="77777777" w:rsidR="000D2D72" w:rsidRDefault="000D2D72" w:rsidP="00EC4EC1"/>
    <w:p w14:paraId="78D94382" w14:textId="40F1A038" w:rsidR="00846AF5" w:rsidRPr="00EC4EC1" w:rsidRDefault="00846AF5" w:rsidP="00EC4EC1">
      <w:r w:rsidRPr="00EC4EC1">
        <w:t>5. How is a function identified?</w:t>
      </w:r>
    </w:p>
    <w:p w14:paraId="41FFC95D" w14:textId="77777777" w:rsidR="00846AF5" w:rsidRDefault="00846AF5" w:rsidP="00EC4EC1">
      <w:r w:rsidRPr="00EC4EC1">
        <w:rPr>
          <w:rFonts w:eastAsia="Calibri"/>
          <w:szCs w:val="22"/>
        </w:rPr>
        <w:t>a)</w:t>
      </w:r>
      <w:r>
        <w:rPr>
          <w:rFonts w:eastAsia="Calibri"/>
          <w:szCs w:val="22"/>
        </w:rPr>
        <w:t xml:space="preserve"> </w:t>
      </w:r>
      <w:r>
        <w:t>b</w:t>
      </w:r>
      <w:r w:rsidRPr="00DD4497">
        <w:t>y a string name followed by ‘object’</w:t>
      </w:r>
    </w:p>
    <w:p w14:paraId="0CDCC76F" w14:textId="77777777" w:rsidR="00846AF5" w:rsidRDefault="00846AF5" w:rsidP="00EC4EC1">
      <w:r w:rsidRPr="00EC4EC1">
        <w:rPr>
          <w:rFonts w:eastAsia="Calibri"/>
          <w:szCs w:val="22"/>
        </w:rPr>
        <w:t>b)</w:t>
      </w:r>
      <w:r>
        <w:rPr>
          <w:rFonts w:eastAsia="Calibri"/>
          <w:szCs w:val="22"/>
        </w:rPr>
        <w:t xml:space="preserve"> </w:t>
      </w:r>
      <w:r>
        <w:t>b</w:t>
      </w:r>
      <w:r w:rsidRPr="00DD4497">
        <w:t>y ‘&lt;’ before a string name</w:t>
      </w:r>
    </w:p>
    <w:p w14:paraId="0CDBAE37" w14:textId="77777777" w:rsidR="00846AF5" w:rsidRDefault="00846AF5" w:rsidP="00EC4EC1">
      <w:r w:rsidRPr="00EC4EC1">
        <w:rPr>
          <w:rFonts w:eastAsia="Calibri"/>
          <w:szCs w:val="22"/>
        </w:rPr>
        <w:lastRenderedPageBreak/>
        <w:t>c)</w:t>
      </w:r>
      <w:r>
        <w:rPr>
          <w:rFonts w:eastAsia="Calibri"/>
          <w:szCs w:val="22"/>
        </w:rPr>
        <w:t xml:space="preserve"> </w:t>
      </w:r>
      <w:r>
        <w:t>b</w:t>
      </w:r>
      <w:r w:rsidRPr="00DD4497">
        <w:t>y parenthesis followed by ‘c’</w:t>
      </w:r>
    </w:p>
    <w:p w14:paraId="62B732FE" w14:textId="77777777" w:rsidR="00846AF5" w:rsidRDefault="00846AF5" w:rsidP="00EC4EC1">
      <w:r w:rsidRPr="00EC4EC1">
        <w:rPr>
          <w:rFonts w:eastAsia="Calibri"/>
          <w:szCs w:val="22"/>
        </w:rPr>
        <w:t>d)</w:t>
      </w:r>
      <w:r>
        <w:rPr>
          <w:rFonts w:eastAsia="Calibri"/>
          <w:szCs w:val="22"/>
        </w:rPr>
        <w:t xml:space="preserve"> </w:t>
      </w:r>
      <w:r>
        <w:t>b</w:t>
      </w:r>
      <w:r w:rsidRPr="00DD4497">
        <w:t>y a string name followed by parentheses</w:t>
      </w:r>
    </w:p>
    <w:p w14:paraId="292C3143" w14:textId="77777777" w:rsidR="00846AF5" w:rsidRPr="00EC4EC1" w:rsidRDefault="00846AF5" w:rsidP="00C565AF">
      <w:r w:rsidRPr="00C84EE3">
        <w:rPr>
          <w:rFonts w:eastAsia="Calibri"/>
          <w:b/>
          <w:szCs w:val="22"/>
        </w:rPr>
        <w:t>Ans:</w:t>
      </w:r>
      <w:r>
        <w:rPr>
          <w:rFonts w:eastAsia="Calibri"/>
          <w:szCs w:val="22"/>
        </w:rPr>
        <w:t xml:space="preserve"> </w:t>
      </w:r>
      <w:r w:rsidRPr="00DD4497">
        <w:t>D</w:t>
      </w:r>
    </w:p>
    <w:p w14:paraId="1F6A9BE7" w14:textId="77777777" w:rsidR="00846AF5" w:rsidRDefault="00846AF5" w:rsidP="00EC4EC1">
      <w:pPr>
        <w:ind w:left="504" w:hanging="360"/>
      </w:pPr>
      <w:r w:rsidRPr="00DD4497">
        <w:t>A function is identified by a string name followed by parentheses.</w:t>
      </w:r>
    </w:p>
    <w:p w14:paraId="4B2E87C2" w14:textId="77777777" w:rsidR="000D2D72" w:rsidRDefault="000D2D72" w:rsidP="00EC4EC1">
      <w:pPr>
        <w:rPr>
          <w:sz w:val="22"/>
          <w:szCs w:val="22"/>
        </w:rPr>
      </w:pPr>
    </w:p>
    <w:p w14:paraId="57EBA81C" w14:textId="5000D66A" w:rsidR="00846AF5" w:rsidRDefault="00846AF5" w:rsidP="00EC4EC1">
      <w:r w:rsidRPr="00EC4EC1">
        <w:rPr>
          <w:sz w:val="22"/>
          <w:szCs w:val="22"/>
        </w:rPr>
        <w:t>6</w:t>
      </w:r>
      <w:r w:rsidRPr="00EC4EC1">
        <w:t xml:space="preserve">. </w:t>
      </w:r>
      <w:r w:rsidRPr="00DD4497">
        <w:t>Which of the following is NOT a class of object?</w:t>
      </w:r>
    </w:p>
    <w:p w14:paraId="069D270C" w14:textId="77777777" w:rsidR="00846AF5" w:rsidRDefault="00846AF5" w:rsidP="00EC4EC1">
      <w:r w:rsidRPr="00EC4EC1">
        <w:rPr>
          <w:rFonts w:eastAsia="Calibri"/>
          <w:szCs w:val="22"/>
        </w:rPr>
        <w:t>a)</w:t>
      </w:r>
      <w:r>
        <w:rPr>
          <w:rFonts w:eastAsia="Calibri"/>
          <w:szCs w:val="22"/>
        </w:rPr>
        <w:t xml:space="preserve"> </w:t>
      </w:r>
      <w:r>
        <w:t>m</w:t>
      </w:r>
      <w:r w:rsidRPr="00DD4497">
        <w:t>atrix class</w:t>
      </w:r>
    </w:p>
    <w:p w14:paraId="55EFA7E9" w14:textId="77777777" w:rsidR="00846AF5" w:rsidRDefault="00846AF5" w:rsidP="00EC4EC1">
      <w:r w:rsidRPr="00EC4EC1">
        <w:rPr>
          <w:rFonts w:eastAsia="Calibri"/>
          <w:szCs w:val="22"/>
        </w:rPr>
        <w:t>b)</w:t>
      </w:r>
      <w:r>
        <w:rPr>
          <w:rFonts w:eastAsia="Calibri"/>
          <w:szCs w:val="22"/>
        </w:rPr>
        <w:t xml:space="preserve"> </w:t>
      </w:r>
      <w:r>
        <w:t>m</w:t>
      </w:r>
      <w:r w:rsidRPr="00DD4497">
        <w:t>atrix.data</w:t>
      </w:r>
    </w:p>
    <w:p w14:paraId="66098A75" w14:textId="77777777" w:rsidR="00846AF5" w:rsidRDefault="00846AF5" w:rsidP="00EC4EC1">
      <w:r w:rsidRPr="00EC4EC1">
        <w:rPr>
          <w:rFonts w:eastAsia="Calibri"/>
          <w:szCs w:val="22"/>
        </w:rPr>
        <w:t>c)</w:t>
      </w:r>
      <w:r>
        <w:rPr>
          <w:rFonts w:eastAsia="Calibri"/>
          <w:szCs w:val="22"/>
        </w:rPr>
        <w:t xml:space="preserve"> </w:t>
      </w:r>
      <w:proofErr w:type="gramStart"/>
      <w:r>
        <w:t>d</w:t>
      </w:r>
      <w:r w:rsidRPr="00DD4497">
        <w:t>ata.frame</w:t>
      </w:r>
      <w:proofErr w:type="gramEnd"/>
    </w:p>
    <w:p w14:paraId="17118B2A" w14:textId="77777777" w:rsidR="00846AF5" w:rsidRDefault="00846AF5" w:rsidP="002B4FE0">
      <w:r w:rsidRPr="00EC4EC1">
        <w:rPr>
          <w:rFonts w:eastAsia="Calibri"/>
          <w:szCs w:val="22"/>
        </w:rPr>
        <w:t>d)</w:t>
      </w:r>
      <w:r>
        <w:rPr>
          <w:rFonts w:eastAsia="Calibri"/>
          <w:szCs w:val="22"/>
        </w:rPr>
        <w:t xml:space="preserve"> </w:t>
      </w:r>
      <w:r>
        <w:t>l</w:t>
      </w:r>
      <w:r w:rsidRPr="00DD4497">
        <w:t>ist class</w:t>
      </w:r>
    </w:p>
    <w:p w14:paraId="171489E0" w14:textId="77777777" w:rsidR="00846AF5" w:rsidRPr="00EC4EC1" w:rsidRDefault="00846AF5" w:rsidP="00C565AF">
      <w:r w:rsidRPr="00C84EE3">
        <w:rPr>
          <w:rFonts w:eastAsia="Calibri"/>
          <w:b/>
          <w:szCs w:val="22"/>
        </w:rPr>
        <w:t>Ans:</w:t>
      </w:r>
      <w:r>
        <w:rPr>
          <w:rFonts w:eastAsia="Calibri"/>
          <w:szCs w:val="22"/>
        </w:rPr>
        <w:t xml:space="preserve"> </w:t>
      </w:r>
      <w:r w:rsidRPr="00DD4497">
        <w:t>B</w:t>
      </w:r>
    </w:p>
    <w:p w14:paraId="09FA1206" w14:textId="77777777" w:rsidR="00846AF5" w:rsidRPr="00EC4EC1" w:rsidRDefault="00846AF5" w:rsidP="00EC4EC1">
      <w:pPr>
        <w:ind w:left="504" w:hanging="360"/>
      </w:pPr>
      <w:r w:rsidRPr="00DD4497">
        <w:t>The three classes of object are the “matrix” class, the “data.frame” class and the “list” class.</w:t>
      </w:r>
    </w:p>
    <w:p w14:paraId="4E495C2E" w14:textId="77777777" w:rsidR="000D2D72" w:rsidRDefault="000D2D72" w:rsidP="00EC4EC1"/>
    <w:p w14:paraId="599213C5" w14:textId="531B02DB" w:rsidR="00846AF5" w:rsidRPr="00EC4EC1" w:rsidRDefault="00846AF5" w:rsidP="00EC4EC1">
      <w:r w:rsidRPr="00EC4EC1">
        <w:t>7. What is the best format to save large datasets?</w:t>
      </w:r>
    </w:p>
    <w:p w14:paraId="540D511F" w14:textId="77777777" w:rsidR="00846AF5" w:rsidRPr="00EC4EC1" w:rsidRDefault="00846AF5" w:rsidP="00EC4EC1">
      <w:pPr>
        <w:rPr>
          <w:sz w:val="22"/>
        </w:rPr>
      </w:pPr>
      <w:r w:rsidRPr="00EC4EC1">
        <w:rPr>
          <w:rFonts w:eastAsia="Calibri"/>
          <w:sz w:val="22"/>
          <w:szCs w:val="22"/>
        </w:rPr>
        <w:t>a)</w:t>
      </w:r>
      <w:r>
        <w:rPr>
          <w:rFonts w:eastAsia="Calibri"/>
          <w:sz w:val="22"/>
          <w:szCs w:val="22"/>
        </w:rPr>
        <w:t xml:space="preserve"> </w:t>
      </w:r>
      <w:r w:rsidRPr="00EC4EC1">
        <w:rPr>
          <w:sz w:val="22"/>
        </w:rPr>
        <w:t>Excel</w:t>
      </w:r>
    </w:p>
    <w:p w14:paraId="1DEDE2F6" w14:textId="77777777" w:rsidR="00846AF5" w:rsidRPr="00EC4EC1" w:rsidRDefault="00846AF5" w:rsidP="00EC4EC1">
      <w:pPr>
        <w:rPr>
          <w:sz w:val="22"/>
        </w:rPr>
      </w:pPr>
      <w:r w:rsidRPr="00EC4EC1">
        <w:rPr>
          <w:rFonts w:eastAsia="Calibri"/>
          <w:sz w:val="22"/>
          <w:szCs w:val="22"/>
        </w:rPr>
        <w:t>b)</w:t>
      </w:r>
      <w:r>
        <w:rPr>
          <w:rFonts w:eastAsia="Calibri"/>
          <w:sz w:val="22"/>
          <w:szCs w:val="22"/>
        </w:rPr>
        <w:t xml:space="preserve"> </w:t>
      </w:r>
      <w:r w:rsidRPr="00EC4EC1">
        <w:rPr>
          <w:sz w:val="22"/>
        </w:rPr>
        <w:t>Access</w:t>
      </w:r>
    </w:p>
    <w:p w14:paraId="4A28C2E5" w14:textId="77777777" w:rsidR="00846AF5" w:rsidRPr="00EC4EC1" w:rsidRDefault="00846AF5" w:rsidP="00EC4EC1">
      <w:pPr>
        <w:rPr>
          <w:sz w:val="22"/>
        </w:rPr>
      </w:pPr>
      <w:r w:rsidRPr="00EC4EC1">
        <w:rPr>
          <w:rFonts w:eastAsia="Calibri"/>
          <w:sz w:val="22"/>
          <w:szCs w:val="22"/>
        </w:rPr>
        <w:t>c)</w:t>
      </w:r>
      <w:r>
        <w:rPr>
          <w:rFonts w:eastAsia="Calibri"/>
          <w:sz w:val="22"/>
          <w:szCs w:val="22"/>
        </w:rPr>
        <w:t xml:space="preserve"> </w:t>
      </w:r>
      <w:r w:rsidRPr="00EC4EC1">
        <w:rPr>
          <w:sz w:val="22"/>
        </w:rPr>
        <w:t>CSV</w:t>
      </w:r>
    </w:p>
    <w:p w14:paraId="18C9A8A1" w14:textId="77777777" w:rsidR="00846AF5" w:rsidRPr="00EC4EC1" w:rsidRDefault="00846AF5" w:rsidP="00EC4EC1">
      <w:pPr>
        <w:rPr>
          <w:sz w:val="22"/>
        </w:rPr>
      </w:pPr>
      <w:r w:rsidRPr="00EC4EC1">
        <w:rPr>
          <w:rFonts w:eastAsia="Calibri"/>
          <w:sz w:val="22"/>
          <w:szCs w:val="22"/>
        </w:rPr>
        <w:t>d)</w:t>
      </w:r>
      <w:r>
        <w:rPr>
          <w:rFonts w:eastAsia="Calibri"/>
          <w:sz w:val="22"/>
          <w:szCs w:val="22"/>
        </w:rPr>
        <w:t xml:space="preserve"> </w:t>
      </w:r>
      <w:r w:rsidRPr="00EC4EC1">
        <w:rPr>
          <w:sz w:val="22"/>
        </w:rPr>
        <w:t>MySQL</w:t>
      </w:r>
    </w:p>
    <w:p w14:paraId="0B56EF60" w14:textId="77777777" w:rsidR="00846AF5" w:rsidRPr="00DD4497" w:rsidRDefault="00846AF5" w:rsidP="00C565AF">
      <w:r w:rsidRPr="00C84EE3">
        <w:rPr>
          <w:rFonts w:eastAsia="Calibri"/>
          <w:b/>
          <w:szCs w:val="22"/>
        </w:rPr>
        <w:t>Ans:</w:t>
      </w:r>
      <w:r>
        <w:rPr>
          <w:rFonts w:eastAsia="Calibri"/>
          <w:szCs w:val="22"/>
        </w:rPr>
        <w:t xml:space="preserve"> </w:t>
      </w:r>
      <w:r w:rsidRPr="00DD4497">
        <w:t>C</w:t>
      </w:r>
    </w:p>
    <w:p w14:paraId="2129E2E9" w14:textId="77777777" w:rsidR="00846AF5" w:rsidRDefault="00846AF5" w:rsidP="00EC4EC1">
      <w:pPr>
        <w:ind w:left="504" w:hanging="360"/>
      </w:pPr>
      <w:r w:rsidRPr="00DD4497">
        <w:t>For large datasets, you could use a database system such as Microsoft Access or MySQL, but in most cases</w:t>
      </w:r>
      <w:r>
        <w:t>,</w:t>
      </w:r>
      <w:r w:rsidRPr="00DD4497">
        <w:t xml:space="preserve"> it is best to use CSV files as they are easily and reliably saved and loaded by both R and spreadsheet editors, such as Microsoft Excel, which provide a convenient interface for transforming the data.</w:t>
      </w:r>
    </w:p>
    <w:p w14:paraId="26969769" w14:textId="77777777" w:rsidR="000D2D72" w:rsidRDefault="000D2D72" w:rsidP="002B4FE0"/>
    <w:p w14:paraId="5EF2BE7D" w14:textId="6F623BA2" w:rsidR="00846AF5" w:rsidRDefault="00846AF5" w:rsidP="002B4FE0">
      <w:r w:rsidRPr="00EC4EC1">
        <w:t xml:space="preserve">8. </w:t>
      </w:r>
      <w:r w:rsidRPr="00DD4497">
        <w:t xml:space="preserve">The </w:t>
      </w:r>
      <w:proofErr w:type="spellStart"/>
      <w:r w:rsidRPr="00DD4497">
        <w:t>edgelist</w:t>
      </w:r>
      <w:proofErr w:type="spellEnd"/>
      <w:r w:rsidRPr="00DD4497">
        <w:t xml:space="preserve"> format</w:t>
      </w:r>
    </w:p>
    <w:p w14:paraId="2182A3F1" w14:textId="77777777" w:rsidR="00846AF5" w:rsidRDefault="00846AF5" w:rsidP="00EC4EC1">
      <w:r w:rsidRPr="00EC4EC1">
        <w:rPr>
          <w:rFonts w:eastAsia="Calibri"/>
          <w:szCs w:val="22"/>
        </w:rPr>
        <w:t>a)</w:t>
      </w:r>
      <w:r>
        <w:rPr>
          <w:rFonts w:eastAsia="Calibri"/>
          <w:szCs w:val="22"/>
        </w:rPr>
        <w:t xml:space="preserve"> </w:t>
      </w:r>
      <w:r w:rsidRPr="00DD4497">
        <w:t>is usually used for binary data</w:t>
      </w:r>
    </w:p>
    <w:p w14:paraId="2BD828EC" w14:textId="77777777" w:rsidR="00846AF5" w:rsidRDefault="00846AF5" w:rsidP="00EC4EC1">
      <w:r w:rsidRPr="00EC4EC1">
        <w:rPr>
          <w:rFonts w:eastAsia="Calibri"/>
          <w:szCs w:val="22"/>
        </w:rPr>
        <w:t>b)</w:t>
      </w:r>
      <w:r>
        <w:rPr>
          <w:rFonts w:eastAsia="Calibri"/>
          <w:szCs w:val="22"/>
        </w:rPr>
        <w:t xml:space="preserve"> </w:t>
      </w:r>
      <w:r w:rsidRPr="00DD4497">
        <w:t>has rows that each represent a tie</w:t>
      </w:r>
    </w:p>
    <w:p w14:paraId="1EA6AD71" w14:textId="77777777" w:rsidR="00846AF5" w:rsidRDefault="00846AF5" w:rsidP="00EC4EC1">
      <w:r w:rsidRPr="00EC4EC1">
        <w:rPr>
          <w:rFonts w:eastAsia="Calibri"/>
          <w:szCs w:val="22"/>
        </w:rPr>
        <w:t>c)</w:t>
      </w:r>
      <w:r>
        <w:rPr>
          <w:rFonts w:eastAsia="Calibri"/>
          <w:szCs w:val="22"/>
        </w:rPr>
        <w:t xml:space="preserve"> </w:t>
      </w:r>
      <w:r w:rsidRPr="00DD4497">
        <w:t>has one row of data for each node</w:t>
      </w:r>
    </w:p>
    <w:p w14:paraId="7B589B5E" w14:textId="77777777" w:rsidR="00846AF5" w:rsidRPr="00EC4EC1" w:rsidRDefault="00846AF5" w:rsidP="00EC4EC1">
      <w:r w:rsidRPr="00EC4EC1">
        <w:rPr>
          <w:rFonts w:eastAsia="Calibri"/>
          <w:szCs w:val="22"/>
        </w:rPr>
        <w:t>d)</w:t>
      </w:r>
      <w:r>
        <w:rPr>
          <w:rFonts w:eastAsia="Calibri"/>
          <w:szCs w:val="22"/>
        </w:rPr>
        <w:t xml:space="preserve"> </w:t>
      </w:r>
      <w:r w:rsidRPr="00DD4497">
        <w:t>is the most economical</w:t>
      </w:r>
    </w:p>
    <w:p w14:paraId="114D64C1" w14:textId="77777777" w:rsidR="00846AF5" w:rsidRPr="00DD4497" w:rsidRDefault="00846AF5" w:rsidP="00C565AF">
      <w:r w:rsidRPr="00C84EE3">
        <w:rPr>
          <w:rFonts w:eastAsia="Calibri"/>
          <w:b/>
          <w:szCs w:val="22"/>
        </w:rPr>
        <w:t>Ans:</w:t>
      </w:r>
      <w:r>
        <w:rPr>
          <w:rFonts w:eastAsia="Calibri"/>
          <w:szCs w:val="22"/>
        </w:rPr>
        <w:t xml:space="preserve"> </w:t>
      </w:r>
      <w:r w:rsidRPr="00DD4497">
        <w:t>B</w:t>
      </w:r>
    </w:p>
    <w:p w14:paraId="611F007A" w14:textId="77777777" w:rsidR="00846AF5" w:rsidRDefault="00846AF5" w:rsidP="00EC4EC1">
      <w:pPr>
        <w:ind w:left="504" w:hanging="360"/>
      </w:pPr>
      <w:r w:rsidRPr="00DD4497">
        <w:lastRenderedPageBreak/>
        <w:t>The edgelist format consists of a set of rows in which each row represents a tie in the network. Nodelists are most economical and are usually used for binary data. They have one row of data for each node.</w:t>
      </w:r>
    </w:p>
    <w:p w14:paraId="528A6653" w14:textId="77777777" w:rsidR="000D2D72" w:rsidRDefault="000D2D72" w:rsidP="00EC4EC1"/>
    <w:p w14:paraId="7D622348" w14:textId="7A3B5DCC" w:rsidR="00846AF5" w:rsidRPr="00EC4EC1" w:rsidRDefault="00846AF5" w:rsidP="00EC4EC1">
      <w:r w:rsidRPr="00EC4EC1">
        <w:t>9. S</w:t>
      </w:r>
      <w:r w:rsidRPr="00DD4497">
        <w:t>tore all network and attribute data for a specific project</w:t>
      </w:r>
    </w:p>
    <w:p w14:paraId="38F06EA1" w14:textId="77777777" w:rsidR="00846AF5" w:rsidRDefault="00846AF5" w:rsidP="00EC4EC1">
      <w:r w:rsidRPr="00EC4EC1">
        <w:rPr>
          <w:rFonts w:eastAsia="Calibri"/>
          <w:szCs w:val="22"/>
        </w:rPr>
        <w:t>a)</w:t>
      </w:r>
      <w:r>
        <w:rPr>
          <w:rFonts w:eastAsia="Calibri"/>
          <w:szCs w:val="22"/>
        </w:rPr>
        <w:t xml:space="preserve"> </w:t>
      </w:r>
      <w:r w:rsidRPr="00DD4497">
        <w:t>into a single object</w:t>
      </w:r>
    </w:p>
    <w:p w14:paraId="7AD0D87F" w14:textId="77777777" w:rsidR="00846AF5" w:rsidRDefault="00846AF5" w:rsidP="00EC4EC1">
      <w:r w:rsidRPr="00EC4EC1">
        <w:rPr>
          <w:rFonts w:eastAsia="Calibri"/>
          <w:szCs w:val="22"/>
        </w:rPr>
        <w:t>b)</w:t>
      </w:r>
      <w:r>
        <w:rPr>
          <w:rFonts w:eastAsia="Calibri"/>
          <w:szCs w:val="22"/>
        </w:rPr>
        <w:t xml:space="preserve"> </w:t>
      </w:r>
      <w:r w:rsidRPr="00DD4497">
        <w:t>as separate R objects</w:t>
      </w:r>
    </w:p>
    <w:p w14:paraId="390E8150" w14:textId="77777777" w:rsidR="00846AF5" w:rsidRDefault="00846AF5" w:rsidP="00EC4EC1">
      <w:r w:rsidRPr="00EC4EC1">
        <w:rPr>
          <w:rFonts w:eastAsia="Calibri"/>
          <w:szCs w:val="22"/>
        </w:rPr>
        <w:t>c)</w:t>
      </w:r>
      <w:r>
        <w:rPr>
          <w:rFonts w:eastAsia="Calibri"/>
          <w:szCs w:val="22"/>
        </w:rPr>
        <w:t xml:space="preserve"> </w:t>
      </w:r>
      <w:r w:rsidRPr="00DD4497">
        <w:t>as Access databases</w:t>
      </w:r>
    </w:p>
    <w:p w14:paraId="7C83B998" w14:textId="77777777" w:rsidR="00846AF5" w:rsidRDefault="00846AF5" w:rsidP="00EC4EC1">
      <w:r w:rsidRPr="00EC4EC1">
        <w:rPr>
          <w:rFonts w:eastAsia="Calibri"/>
          <w:szCs w:val="22"/>
        </w:rPr>
        <w:t>d)</w:t>
      </w:r>
      <w:r>
        <w:rPr>
          <w:rFonts w:eastAsia="Calibri"/>
          <w:szCs w:val="22"/>
        </w:rPr>
        <w:t xml:space="preserve"> </w:t>
      </w:r>
      <w:r w:rsidRPr="00DD4497">
        <w:t>as edgelists</w:t>
      </w:r>
    </w:p>
    <w:p w14:paraId="6473ECC2" w14:textId="77777777" w:rsidR="00846AF5" w:rsidRPr="00DD4497" w:rsidRDefault="00846AF5" w:rsidP="00C565AF">
      <w:r w:rsidRPr="00C84EE3">
        <w:rPr>
          <w:rFonts w:eastAsia="Calibri"/>
          <w:b/>
          <w:szCs w:val="22"/>
        </w:rPr>
        <w:t>Ans:</w:t>
      </w:r>
      <w:r>
        <w:rPr>
          <w:rFonts w:eastAsia="Calibri"/>
          <w:szCs w:val="22"/>
        </w:rPr>
        <w:t xml:space="preserve"> </w:t>
      </w:r>
      <w:r w:rsidRPr="00DD4497">
        <w:t>A</w:t>
      </w:r>
    </w:p>
    <w:p w14:paraId="4E4EC816" w14:textId="77777777" w:rsidR="00846AF5" w:rsidRDefault="00846AF5" w:rsidP="00EC4EC1">
      <w:pPr>
        <w:ind w:left="504" w:hanging="360"/>
      </w:pPr>
      <w:r w:rsidRPr="00EC4EC1">
        <w:t>S</w:t>
      </w:r>
      <w:r w:rsidRPr="00DD4497">
        <w:t>tore all network and attribute data for a specific project into a single object, so you can retrieve these later on in one go.</w:t>
      </w:r>
    </w:p>
    <w:p w14:paraId="4D04DC5B" w14:textId="77777777" w:rsidR="000D2D72" w:rsidRDefault="000D2D72" w:rsidP="002B4FE0"/>
    <w:p w14:paraId="3F5EC644" w14:textId="22846AE0" w:rsidR="00846AF5" w:rsidRDefault="00846AF5" w:rsidP="002B4FE0">
      <w:r w:rsidRPr="00EC4EC1">
        <w:t xml:space="preserve">10. </w:t>
      </w:r>
      <w:r w:rsidRPr="00DD4497">
        <w:t>Dichotomizing refers to</w:t>
      </w:r>
    </w:p>
    <w:p w14:paraId="31E8E31D" w14:textId="77777777" w:rsidR="00846AF5" w:rsidRPr="00EC4EC1" w:rsidRDefault="00846AF5" w:rsidP="00EC4EC1">
      <w:pPr>
        <w:rPr>
          <w:sz w:val="22"/>
        </w:rPr>
      </w:pPr>
      <w:r w:rsidRPr="00EC4EC1">
        <w:rPr>
          <w:rFonts w:eastAsia="Calibri"/>
          <w:sz w:val="22"/>
          <w:szCs w:val="22"/>
        </w:rPr>
        <w:t>a)</w:t>
      </w:r>
      <w:r>
        <w:rPr>
          <w:rFonts w:eastAsia="Calibri"/>
          <w:sz w:val="22"/>
          <w:szCs w:val="22"/>
        </w:rPr>
        <w:t xml:space="preserve"> </w:t>
      </w:r>
      <w:r w:rsidRPr="00DD4497">
        <w:t>interchanging the sender with the receiver</w:t>
      </w:r>
    </w:p>
    <w:p w14:paraId="4E5DA328" w14:textId="77777777" w:rsidR="00846AF5" w:rsidRPr="00EC4EC1" w:rsidRDefault="00846AF5" w:rsidP="00EC4EC1">
      <w:pPr>
        <w:rPr>
          <w:sz w:val="22"/>
        </w:rPr>
      </w:pPr>
      <w:r w:rsidRPr="00EC4EC1">
        <w:rPr>
          <w:rFonts w:eastAsia="Calibri"/>
          <w:sz w:val="22"/>
          <w:szCs w:val="22"/>
        </w:rPr>
        <w:t>b)</w:t>
      </w:r>
      <w:r>
        <w:rPr>
          <w:rFonts w:eastAsia="Calibri"/>
          <w:sz w:val="22"/>
          <w:szCs w:val="22"/>
        </w:rPr>
        <w:t xml:space="preserve"> </w:t>
      </w:r>
      <w:r w:rsidRPr="00DD4497">
        <w:t>creating a new dataset in which all ties are reciprocated</w:t>
      </w:r>
    </w:p>
    <w:p w14:paraId="79490447" w14:textId="77777777" w:rsidR="00846AF5" w:rsidRPr="00EC4EC1" w:rsidRDefault="00846AF5" w:rsidP="00EC4EC1">
      <w:pPr>
        <w:rPr>
          <w:sz w:val="22"/>
        </w:rPr>
      </w:pPr>
      <w:r w:rsidRPr="00EC4EC1">
        <w:rPr>
          <w:rFonts w:eastAsia="Calibri"/>
          <w:sz w:val="22"/>
          <w:szCs w:val="22"/>
        </w:rPr>
        <w:t>c)</w:t>
      </w:r>
      <w:r>
        <w:rPr>
          <w:rFonts w:eastAsia="Calibri"/>
          <w:sz w:val="22"/>
          <w:szCs w:val="22"/>
        </w:rPr>
        <w:t xml:space="preserve"> </w:t>
      </w:r>
      <w:r w:rsidRPr="00DD4497">
        <w:t>converting binary data to valued data</w:t>
      </w:r>
    </w:p>
    <w:p w14:paraId="01361454" w14:textId="77777777" w:rsidR="00846AF5" w:rsidRDefault="00846AF5" w:rsidP="00EC4EC1">
      <w:pPr>
        <w:rPr>
          <w:sz w:val="22"/>
        </w:rPr>
      </w:pPr>
      <w:r w:rsidRPr="00EC4EC1">
        <w:rPr>
          <w:rFonts w:eastAsia="Calibri"/>
          <w:sz w:val="22"/>
          <w:szCs w:val="22"/>
        </w:rPr>
        <w:t>d)</w:t>
      </w:r>
      <w:r>
        <w:rPr>
          <w:rFonts w:eastAsia="Calibri"/>
          <w:sz w:val="22"/>
          <w:szCs w:val="22"/>
        </w:rPr>
        <w:t xml:space="preserve"> </w:t>
      </w:r>
      <w:r w:rsidRPr="00DD4497">
        <w:t>converting valued data to binary data</w:t>
      </w:r>
    </w:p>
    <w:p w14:paraId="12B689CC" w14:textId="77777777" w:rsidR="00846AF5" w:rsidRPr="00970EA6" w:rsidRDefault="00846AF5" w:rsidP="00EC4EC1">
      <w:r w:rsidRPr="00C84EE3">
        <w:rPr>
          <w:rFonts w:eastAsia="Calibri"/>
          <w:b/>
          <w:szCs w:val="22"/>
        </w:rPr>
        <w:t>Ans:</w:t>
      </w:r>
      <w:r>
        <w:rPr>
          <w:rFonts w:eastAsia="Calibri"/>
          <w:szCs w:val="22"/>
        </w:rPr>
        <w:t xml:space="preserve"> </w:t>
      </w:r>
      <w:r w:rsidRPr="0026751F">
        <w:t>D</w:t>
      </w:r>
    </w:p>
    <w:p w14:paraId="7FD1222F" w14:textId="77777777" w:rsidR="00846AF5" w:rsidRDefault="00846AF5" w:rsidP="00EC4EC1">
      <w:pPr>
        <w:ind w:left="504" w:hanging="360"/>
      </w:pPr>
      <w:r w:rsidRPr="00EC4EC1">
        <w:t>Dichotomizing refers to converting valued data to binary data. Interchanging the sender with the receiver is transposing data and creating a new dataset in which all ties are reciprocated is symmetrizing data.</w:t>
      </w:r>
    </w:p>
    <w:p w14:paraId="42188D27" w14:textId="77777777" w:rsidR="00576383" w:rsidRDefault="00576383" w:rsidP="00223ADA">
      <w:pPr>
        <w:pStyle w:val="Heading1"/>
      </w:pPr>
    </w:p>
    <w:p w14:paraId="38E03539" w14:textId="541B9B10" w:rsidR="00846AF5" w:rsidRPr="004E0F1B" w:rsidRDefault="00846AF5" w:rsidP="00223ADA">
      <w:pPr>
        <w:pStyle w:val="Heading1"/>
      </w:pPr>
      <w:r w:rsidRPr="004E0F1B">
        <w:t>Chapter 6: Multivariate techniques used in network analysis</w:t>
      </w:r>
    </w:p>
    <w:p w14:paraId="0C66A4BA" w14:textId="77777777" w:rsidR="00846AF5" w:rsidRDefault="00846AF5" w:rsidP="004E0F1B">
      <w:r w:rsidRPr="00603CE3">
        <w:t>1. MDS stands for</w:t>
      </w:r>
    </w:p>
    <w:p w14:paraId="58CA1EF4" w14:textId="77777777" w:rsidR="00846AF5" w:rsidRPr="00603CE3" w:rsidRDefault="00846AF5" w:rsidP="00223ADA">
      <w:r w:rsidRPr="00603CE3">
        <w:rPr>
          <w:rFonts w:eastAsia="Calibri"/>
        </w:rPr>
        <w:t xml:space="preserve">a) </w:t>
      </w:r>
      <w:r w:rsidRPr="00603CE3">
        <w:t xml:space="preserve">Multidimensional </w:t>
      </w:r>
      <w:proofErr w:type="spellStart"/>
      <w:r w:rsidRPr="00603CE3">
        <w:t>symmetrising</w:t>
      </w:r>
      <w:proofErr w:type="spellEnd"/>
    </w:p>
    <w:p w14:paraId="5D1256FF" w14:textId="77777777" w:rsidR="00846AF5" w:rsidRPr="00603CE3" w:rsidRDefault="00846AF5" w:rsidP="00223ADA">
      <w:r w:rsidRPr="00603CE3">
        <w:rPr>
          <w:rFonts w:eastAsia="Calibri"/>
        </w:rPr>
        <w:t xml:space="preserve">b) </w:t>
      </w:r>
      <w:r w:rsidRPr="00603CE3">
        <w:t>Multidimensional scaling</w:t>
      </w:r>
    </w:p>
    <w:p w14:paraId="23A0651B" w14:textId="77777777" w:rsidR="00846AF5" w:rsidRPr="00603CE3" w:rsidRDefault="00846AF5" w:rsidP="00223ADA">
      <w:r w:rsidRPr="00603CE3">
        <w:rPr>
          <w:rFonts w:eastAsia="Calibri"/>
        </w:rPr>
        <w:lastRenderedPageBreak/>
        <w:t xml:space="preserve">c) </w:t>
      </w:r>
      <w:r w:rsidRPr="00603CE3">
        <w:t>Model data scaling</w:t>
      </w:r>
    </w:p>
    <w:p w14:paraId="5B5388EF" w14:textId="77777777" w:rsidR="00846AF5" w:rsidRPr="00603CE3" w:rsidRDefault="00846AF5" w:rsidP="00223ADA">
      <w:r w:rsidRPr="00603CE3">
        <w:rPr>
          <w:rFonts w:eastAsia="Calibri"/>
        </w:rPr>
        <w:t xml:space="preserve">d) </w:t>
      </w:r>
      <w:r w:rsidRPr="00603CE3">
        <w:t>Multi distance scale</w:t>
      </w:r>
    </w:p>
    <w:p w14:paraId="2EB927A5" w14:textId="77777777" w:rsidR="00846AF5" w:rsidRPr="00603CE3" w:rsidRDefault="00846AF5" w:rsidP="00223ADA">
      <w:r w:rsidRPr="00603CE3">
        <w:rPr>
          <w:rFonts w:eastAsia="Calibri"/>
          <w:b/>
        </w:rPr>
        <w:t>Ans:</w:t>
      </w:r>
      <w:r w:rsidRPr="00603CE3">
        <w:rPr>
          <w:rFonts w:eastAsia="Calibri"/>
        </w:rPr>
        <w:t xml:space="preserve"> </w:t>
      </w:r>
      <w:r w:rsidRPr="00603CE3">
        <w:t>B</w:t>
      </w:r>
    </w:p>
    <w:p w14:paraId="1032B139" w14:textId="77777777" w:rsidR="00846AF5" w:rsidRPr="00603CE3" w:rsidRDefault="00846AF5" w:rsidP="00223ADA">
      <w:pPr>
        <w:ind w:left="504" w:hanging="360"/>
      </w:pPr>
      <w:r w:rsidRPr="00603CE3">
        <w:t>The purpose of multidimensional scaling (MDS) is to provide a visual representation of the pattern of proximities among a set of objects.</w:t>
      </w:r>
    </w:p>
    <w:p w14:paraId="14FA56A9" w14:textId="77777777" w:rsidR="000D2D72" w:rsidRDefault="000D2D72" w:rsidP="00223ADA"/>
    <w:p w14:paraId="03C587BD" w14:textId="4E8665C0" w:rsidR="00846AF5" w:rsidRPr="00603CE3" w:rsidRDefault="00846AF5" w:rsidP="00223ADA">
      <w:r w:rsidRPr="00603CE3">
        <w:t>2. Proximities refers to</w:t>
      </w:r>
    </w:p>
    <w:p w14:paraId="4BF521B2" w14:textId="77777777" w:rsidR="00846AF5" w:rsidRPr="00603CE3" w:rsidRDefault="00846AF5" w:rsidP="00223ADA">
      <w:r w:rsidRPr="00603CE3">
        <w:rPr>
          <w:rFonts w:eastAsia="Calibri"/>
        </w:rPr>
        <w:t xml:space="preserve">a) </w:t>
      </w:r>
      <w:r w:rsidRPr="00603CE3">
        <w:t>any symmetric, one-mode matrix</w:t>
      </w:r>
    </w:p>
    <w:p w14:paraId="161A80CF" w14:textId="77777777" w:rsidR="00846AF5" w:rsidRDefault="00846AF5" w:rsidP="004E0F1B">
      <w:r w:rsidRPr="00603CE3">
        <w:rPr>
          <w:rFonts w:eastAsia="Calibri"/>
        </w:rPr>
        <w:t xml:space="preserve">b) </w:t>
      </w:r>
      <w:r w:rsidRPr="00603CE3">
        <w:t>placing points corresponding to objects</w:t>
      </w:r>
    </w:p>
    <w:p w14:paraId="11CC4232" w14:textId="77777777" w:rsidR="00846AF5" w:rsidRPr="00685B23" w:rsidRDefault="00846AF5" w:rsidP="00223ADA">
      <w:r w:rsidRPr="00603CE3">
        <w:rPr>
          <w:rFonts w:eastAsia="Calibri"/>
        </w:rPr>
        <w:t xml:space="preserve">c) </w:t>
      </w:r>
      <w:r w:rsidRPr="00603CE3">
        <w:t>drawing maps in any number of dimensions</w:t>
      </w:r>
    </w:p>
    <w:p w14:paraId="64142618" w14:textId="77777777" w:rsidR="00846AF5" w:rsidRPr="00603CE3" w:rsidRDefault="00846AF5" w:rsidP="00223ADA">
      <w:r w:rsidRPr="00603CE3">
        <w:rPr>
          <w:rFonts w:eastAsia="Calibri"/>
        </w:rPr>
        <w:t xml:space="preserve">d) </w:t>
      </w:r>
      <w:r w:rsidRPr="00603CE3">
        <w:t>non-metric multidimensional scaling</w:t>
      </w:r>
    </w:p>
    <w:p w14:paraId="74064DD1" w14:textId="77777777" w:rsidR="00846AF5" w:rsidRPr="00603CE3" w:rsidRDefault="00846AF5" w:rsidP="00223ADA">
      <w:r w:rsidRPr="00603CE3">
        <w:rPr>
          <w:rFonts w:eastAsia="Calibri"/>
          <w:b/>
        </w:rPr>
        <w:t xml:space="preserve">Ans: </w:t>
      </w:r>
      <w:r w:rsidRPr="00603CE3">
        <w:t>A</w:t>
      </w:r>
    </w:p>
    <w:p w14:paraId="30E448BB" w14:textId="77777777" w:rsidR="00846AF5" w:rsidRDefault="00846AF5" w:rsidP="009D6D3C">
      <w:pPr>
        <w:ind w:left="504" w:hanging="360"/>
      </w:pPr>
      <w:r w:rsidRPr="00603CE3">
        <w:t>Proximities refers to any symmetric, one-mode matrix.</w:t>
      </w:r>
    </w:p>
    <w:p w14:paraId="13CDCF94" w14:textId="77777777" w:rsidR="000D2D72" w:rsidRDefault="000D2D72" w:rsidP="00223ADA"/>
    <w:p w14:paraId="40C706E0" w14:textId="62DB580D" w:rsidR="00846AF5" w:rsidRPr="00603CE3" w:rsidRDefault="00846AF5" w:rsidP="00223ADA">
      <w:r w:rsidRPr="00603CE3">
        <w:t>3. What stress values are acceptable when using metric MDS?</w:t>
      </w:r>
    </w:p>
    <w:p w14:paraId="2E5F8A28" w14:textId="77777777" w:rsidR="00846AF5" w:rsidRPr="00603CE3" w:rsidRDefault="00846AF5" w:rsidP="00223ADA">
      <w:r w:rsidRPr="00603CE3">
        <w:rPr>
          <w:rFonts w:eastAsia="Calibri"/>
        </w:rPr>
        <w:t xml:space="preserve">a) </w:t>
      </w:r>
      <w:r>
        <w:t>l</w:t>
      </w:r>
      <w:r w:rsidRPr="00603CE3">
        <w:t>ess than 2.0</w:t>
      </w:r>
    </w:p>
    <w:p w14:paraId="2243DEA6" w14:textId="77777777" w:rsidR="00846AF5" w:rsidRPr="00603CE3" w:rsidRDefault="00846AF5" w:rsidP="00223ADA">
      <w:r w:rsidRPr="00603CE3">
        <w:rPr>
          <w:rFonts w:eastAsia="Calibri"/>
        </w:rPr>
        <w:t xml:space="preserve">b) </w:t>
      </w:r>
      <w:r w:rsidRPr="00603CE3">
        <w:t>less than 0.25</w:t>
      </w:r>
    </w:p>
    <w:p w14:paraId="20C15009" w14:textId="77777777" w:rsidR="00846AF5" w:rsidRPr="00223ADA" w:rsidRDefault="00846AF5" w:rsidP="00223ADA">
      <w:r w:rsidRPr="00603CE3">
        <w:rPr>
          <w:rFonts w:eastAsia="Calibri"/>
        </w:rPr>
        <w:t xml:space="preserve">c) </w:t>
      </w:r>
      <w:r w:rsidRPr="00603CE3">
        <w:t>less than 0.5</w:t>
      </w:r>
    </w:p>
    <w:p w14:paraId="332838EB" w14:textId="77777777" w:rsidR="00846AF5" w:rsidRPr="00603CE3" w:rsidRDefault="00846AF5" w:rsidP="00223ADA">
      <w:r w:rsidRPr="00603CE3">
        <w:rPr>
          <w:rFonts w:eastAsia="Calibri"/>
        </w:rPr>
        <w:t xml:space="preserve">d) </w:t>
      </w:r>
      <w:r w:rsidRPr="00603CE3">
        <w:t>less than 0.2</w:t>
      </w:r>
    </w:p>
    <w:p w14:paraId="291C6C6F" w14:textId="77777777" w:rsidR="00846AF5" w:rsidRPr="00685B23" w:rsidRDefault="00846AF5" w:rsidP="00223ADA">
      <w:r w:rsidRPr="00603CE3">
        <w:rPr>
          <w:rFonts w:eastAsia="Calibri"/>
          <w:b/>
        </w:rPr>
        <w:t xml:space="preserve">Ans: </w:t>
      </w:r>
      <w:r w:rsidRPr="00603CE3">
        <w:t>D</w:t>
      </w:r>
    </w:p>
    <w:p w14:paraId="4278A8BA" w14:textId="77777777" w:rsidR="00846AF5" w:rsidRPr="00603CE3" w:rsidRDefault="00846AF5" w:rsidP="00223ADA">
      <w:pPr>
        <w:ind w:left="504" w:hanging="360"/>
      </w:pPr>
      <w:r w:rsidRPr="00603CE3">
        <w:t>As a rule of thumb, we consider stress values of less than 0.2 to be acceptable when using metric MDS.</w:t>
      </w:r>
    </w:p>
    <w:p w14:paraId="1660FFDE" w14:textId="77777777" w:rsidR="000D2D72" w:rsidRDefault="000D2D72" w:rsidP="00223ADA"/>
    <w:p w14:paraId="29EDCF93" w14:textId="59A126F9" w:rsidR="00846AF5" w:rsidRPr="00603CE3" w:rsidRDefault="00846AF5" w:rsidP="00223ADA">
      <w:r w:rsidRPr="00603CE3">
        <w:t>4. What stress values are acceptable for non-metric multidimensional scaling?</w:t>
      </w:r>
    </w:p>
    <w:p w14:paraId="2340F260" w14:textId="77777777" w:rsidR="00846AF5" w:rsidRPr="00685B23" w:rsidRDefault="00846AF5" w:rsidP="00223ADA">
      <w:r w:rsidRPr="00603CE3">
        <w:rPr>
          <w:rFonts w:eastAsia="Calibri"/>
        </w:rPr>
        <w:t xml:space="preserve">a) </w:t>
      </w:r>
      <w:r>
        <w:t>l</w:t>
      </w:r>
      <w:r w:rsidRPr="00603CE3">
        <w:t xml:space="preserve">ess than </w:t>
      </w:r>
      <w:r w:rsidRPr="00685B23">
        <w:t>0.21</w:t>
      </w:r>
    </w:p>
    <w:p w14:paraId="0D9F1AA7" w14:textId="77777777" w:rsidR="00846AF5" w:rsidRPr="00685B23" w:rsidRDefault="00846AF5" w:rsidP="00223ADA">
      <w:r w:rsidRPr="00603CE3">
        <w:rPr>
          <w:rFonts w:eastAsia="Calibri"/>
        </w:rPr>
        <w:t xml:space="preserve">b) </w:t>
      </w:r>
      <w:r>
        <w:t>l</w:t>
      </w:r>
      <w:r w:rsidRPr="00603CE3">
        <w:t>ess than 2.1</w:t>
      </w:r>
    </w:p>
    <w:p w14:paraId="2BCE40FA" w14:textId="77777777" w:rsidR="00846AF5" w:rsidRPr="00685B23" w:rsidRDefault="00846AF5" w:rsidP="00223ADA">
      <w:r w:rsidRPr="00603CE3">
        <w:rPr>
          <w:rFonts w:eastAsia="Calibri"/>
        </w:rPr>
        <w:t xml:space="preserve">c) </w:t>
      </w:r>
      <w:r w:rsidRPr="00603CE3">
        <w:t>less than 0.12</w:t>
      </w:r>
    </w:p>
    <w:p w14:paraId="229F752A" w14:textId="77777777" w:rsidR="00846AF5" w:rsidRPr="00685B23" w:rsidRDefault="00846AF5" w:rsidP="00223ADA">
      <w:r w:rsidRPr="00603CE3">
        <w:rPr>
          <w:rFonts w:eastAsia="Calibri"/>
        </w:rPr>
        <w:t xml:space="preserve">d) </w:t>
      </w:r>
      <w:r w:rsidRPr="00603CE3">
        <w:t>less than 1.2</w:t>
      </w:r>
    </w:p>
    <w:p w14:paraId="5A5E8487" w14:textId="77777777" w:rsidR="00846AF5" w:rsidRPr="00685B23" w:rsidRDefault="00846AF5" w:rsidP="00223ADA">
      <w:r w:rsidRPr="00603CE3">
        <w:rPr>
          <w:rFonts w:eastAsia="Calibri"/>
          <w:b/>
        </w:rPr>
        <w:t xml:space="preserve">Ans: </w:t>
      </w:r>
      <w:r w:rsidRPr="00603CE3">
        <w:t>C</w:t>
      </w:r>
    </w:p>
    <w:p w14:paraId="770F18B0" w14:textId="77777777" w:rsidR="00846AF5" w:rsidRPr="00603CE3" w:rsidRDefault="00846AF5" w:rsidP="00223ADA">
      <w:pPr>
        <w:ind w:left="504" w:hanging="360"/>
      </w:pPr>
      <w:r w:rsidRPr="00603CE3">
        <w:lastRenderedPageBreak/>
        <w:t>By convention, we consider stress values of less than 0.12 acceptable for non-metric multidimensional scaling.</w:t>
      </w:r>
    </w:p>
    <w:p w14:paraId="3DC36381" w14:textId="77777777" w:rsidR="000D2D72" w:rsidRDefault="000D2D72" w:rsidP="00223ADA"/>
    <w:p w14:paraId="19331C7D" w14:textId="2244A039" w:rsidR="00846AF5" w:rsidRPr="00603CE3" w:rsidRDefault="00846AF5" w:rsidP="00223ADA">
      <w:r w:rsidRPr="00603CE3">
        <w:t>5. What are clusters?</w:t>
      </w:r>
    </w:p>
    <w:p w14:paraId="58D8A753" w14:textId="77777777" w:rsidR="00846AF5" w:rsidRPr="00685B23" w:rsidRDefault="00846AF5" w:rsidP="00223ADA">
      <w:r w:rsidRPr="00603CE3">
        <w:rPr>
          <w:rFonts w:eastAsia="Calibri"/>
        </w:rPr>
        <w:t xml:space="preserve">a) </w:t>
      </w:r>
      <w:r>
        <w:t>g</w:t>
      </w:r>
      <w:r w:rsidRPr="00603CE3">
        <w:t>roups of objects that are closer to each other than to other objects</w:t>
      </w:r>
    </w:p>
    <w:p w14:paraId="0A97F2AC" w14:textId="77777777" w:rsidR="00846AF5" w:rsidRPr="00223ADA" w:rsidRDefault="00846AF5" w:rsidP="00223ADA">
      <w:r w:rsidRPr="00603CE3">
        <w:rPr>
          <w:rFonts w:eastAsia="Calibri"/>
        </w:rPr>
        <w:t xml:space="preserve">b) </w:t>
      </w:r>
      <w:r>
        <w:t>o</w:t>
      </w:r>
      <w:r w:rsidRPr="00603CE3">
        <w:t>bject attributes that seem to order the objects along a continuum</w:t>
      </w:r>
    </w:p>
    <w:p w14:paraId="024569F5" w14:textId="77777777" w:rsidR="00846AF5" w:rsidRPr="00685B23" w:rsidRDefault="00846AF5" w:rsidP="00223ADA">
      <w:r w:rsidRPr="00603CE3">
        <w:rPr>
          <w:rFonts w:eastAsia="Calibri"/>
        </w:rPr>
        <w:t xml:space="preserve">c) </w:t>
      </w:r>
      <w:r>
        <w:t>a</w:t>
      </w:r>
      <w:r w:rsidRPr="00603CE3">
        <w:t xml:space="preserve"> multidimensional space for both the row and </w:t>
      </w:r>
      <w:r w:rsidRPr="00685B23">
        <w:t>column items</w:t>
      </w:r>
    </w:p>
    <w:p w14:paraId="3BFE9BB2" w14:textId="77777777" w:rsidR="00846AF5" w:rsidRPr="00223ADA" w:rsidRDefault="00846AF5" w:rsidP="00223ADA">
      <w:r w:rsidRPr="00603CE3">
        <w:rPr>
          <w:rFonts w:eastAsia="Calibri"/>
        </w:rPr>
        <w:t xml:space="preserve">d) </w:t>
      </w:r>
      <w:r>
        <w:t>a</w:t>
      </w:r>
      <w:r w:rsidRPr="00685B23">
        <w:t xml:space="preserve"> collection of closely related techniques</w:t>
      </w:r>
    </w:p>
    <w:p w14:paraId="31A7BE47" w14:textId="77777777" w:rsidR="00846AF5" w:rsidRPr="00685B23" w:rsidRDefault="00846AF5" w:rsidP="00223ADA">
      <w:r w:rsidRPr="00603CE3">
        <w:rPr>
          <w:rFonts w:eastAsia="Calibri"/>
          <w:b/>
        </w:rPr>
        <w:t xml:space="preserve">Ans: </w:t>
      </w:r>
      <w:r w:rsidRPr="00603CE3">
        <w:t>A</w:t>
      </w:r>
    </w:p>
    <w:p w14:paraId="0B3B86A2" w14:textId="77777777" w:rsidR="00846AF5" w:rsidRPr="00603CE3" w:rsidRDefault="00846AF5" w:rsidP="00223ADA">
      <w:pPr>
        <w:ind w:left="504" w:hanging="360"/>
      </w:pPr>
      <w:r w:rsidRPr="00603CE3">
        <w:t>Clusters are groups of objects that are closer to each other than to other objects. Dimensions are object attributes that seem to order the objects along a continuum. Correspondence analysis (CA) refers to a collection of closely related techniques.</w:t>
      </w:r>
    </w:p>
    <w:p w14:paraId="565A9103" w14:textId="77777777" w:rsidR="000D2D72" w:rsidRDefault="000D2D72" w:rsidP="004E0F1B"/>
    <w:p w14:paraId="05A8AA5B" w14:textId="0BCD1991" w:rsidR="00846AF5" w:rsidRDefault="00846AF5" w:rsidP="004E0F1B">
      <w:r w:rsidRPr="00603CE3">
        <w:t>6. Hierarchical clustering produces</w:t>
      </w:r>
    </w:p>
    <w:p w14:paraId="329C0CB2" w14:textId="77777777" w:rsidR="00846AF5" w:rsidRPr="00685B23" w:rsidRDefault="00846AF5" w:rsidP="00223ADA">
      <w:r w:rsidRPr="00603CE3">
        <w:rPr>
          <w:rFonts w:eastAsia="Calibri"/>
        </w:rPr>
        <w:t xml:space="preserve">a) </w:t>
      </w:r>
      <w:r w:rsidRPr="00603CE3">
        <w:t>non-mutually exclusive partitions</w:t>
      </w:r>
    </w:p>
    <w:p w14:paraId="279FE5E0" w14:textId="77777777" w:rsidR="00846AF5" w:rsidRPr="00685B23" w:rsidRDefault="00846AF5" w:rsidP="00223ADA">
      <w:r w:rsidRPr="00603CE3">
        <w:rPr>
          <w:rFonts w:eastAsia="Calibri"/>
        </w:rPr>
        <w:t xml:space="preserve">b) </w:t>
      </w:r>
      <w:r w:rsidRPr="00603CE3">
        <w:t>a series of successive partitions that are nested</w:t>
      </w:r>
    </w:p>
    <w:p w14:paraId="3C429AB7" w14:textId="77777777" w:rsidR="00846AF5" w:rsidRPr="00223ADA" w:rsidRDefault="00846AF5" w:rsidP="00223ADA">
      <w:r w:rsidRPr="00603CE3">
        <w:rPr>
          <w:rFonts w:eastAsia="Calibri"/>
        </w:rPr>
        <w:t xml:space="preserve">c) </w:t>
      </w:r>
      <w:r w:rsidRPr="00603CE3">
        <w:t>a single partition that is nested</w:t>
      </w:r>
    </w:p>
    <w:p w14:paraId="62363E3D" w14:textId="77777777" w:rsidR="00846AF5" w:rsidRPr="00223ADA" w:rsidRDefault="00846AF5" w:rsidP="00223ADA">
      <w:r w:rsidRPr="00603CE3">
        <w:rPr>
          <w:rFonts w:eastAsia="Calibri"/>
        </w:rPr>
        <w:t xml:space="preserve">d) </w:t>
      </w:r>
      <w:r w:rsidRPr="00603CE3">
        <w:t>a singular value decomposition</w:t>
      </w:r>
    </w:p>
    <w:p w14:paraId="55FE893E" w14:textId="77777777" w:rsidR="00846AF5" w:rsidRPr="00685B23" w:rsidRDefault="00846AF5" w:rsidP="00223ADA">
      <w:r w:rsidRPr="00603CE3">
        <w:rPr>
          <w:rFonts w:eastAsia="Calibri"/>
          <w:b/>
        </w:rPr>
        <w:t xml:space="preserve">Ans: </w:t>
      </w:r>
      <w:r w:rsidRPr="00603CE3">
        <w:t>B</w:t>
      </w:r>
    </w:p>
    <w:p w14:paraId="20E3FC9F" w14:textId="77777777" w:rsidR="00846AF5" w:rsidRPr="00603CE3" w:rsidRDefault="00846AF5" w:rsidP="00223ADA">
      <w:pPr>
        <w:ind w:left="504" w:hanging="360"/>
      </w:pPr>
      <w:r w:rsidRPr="00603CE3">
        <w:t>Hierarchical clustering produces a series of successive partitions that are nested.</w:t>
      </w:r>
    </w:p>
    <w:p w14:paraId="43B4D745" w14:textId="77777777" w:rsidR="000D2D72" w:rsidRDefault="000D2D72" w:rsidP="00223ADA"/>
    <w:p w14:paraId="655F2538" w14:textId="6B7A08EA" w:rsidR="00846AF5" w:rsidRPr="00603CE3" w:rsidRDefault="00846AF5" w:rsidP="00223ADA">
      <w:r w:rsidRPr="00603CE3">
        <w:t xml:space="preserve">7. What can be represented as </w:t>
      </w:r>
      <w:r w:rsidRPr="00A62797">
        <w:rPr>
          <w:i/>
        </w:rPr>
        <w:t>k</w:t>
      </w:r>
      <w:r w:rsidRPr="00603CE3">
        <w:t>-dimensional maps?</w:t>
      </w:r>
    </w:p>
    <w:p w14:paraId="0E23BDCC" w14:textId="77777777" w:rsidR="00846AF5" w:rsidRPr="00223ADA" w:rsidRDefault="00846AF5" w:rsidP="00223ADA">
      <w:r w:rsidRPr="00603CE3">
        <w:rPr>
          <w:rFonts w:eastAsia="Calibri"/>
        </w:rPr>
        <w:t xml:space="preserve">a) </w:t>
      </w:r>
      <w:r w:rsidRPr="00603CE3">
        <w:t>square symmetric non-binary matrices</w:t>
      </w:r>
    </w:p>
    <w:p w14:paraId="0C34F688" w14:textId="77777777" w:rsidR="00846AF5" w:rsidRDefault="00846AF5" w:rsidP="004E0F1B">
      <w:pPr>
        <w:rPr>
          <w:lang w:val="it-IT"/>
        </w:rPr>
      </w:pPr>
      <w:r w:rsidRPr="00603CE3">
        <w:rPr>
          <w:rFonts w:eastAsia="Calibri"/>
          <w:lang w:val="it-IT"/>
        </w:rPr>
        <w:t xml:space="preserve">b) </w:t>
      </w:r>
      <w:r w:rsidRPr="00603CE3">
        <w:rPr>
          <w:lang w:val="it-IT"/>
        </w:rPr>
        <w:t>square non-symmetric non-binary matrices</w:t>
      </w:r>
    </w:p>
    <w:p w14:paraId="66E27474" w14:textId="77777777" w:rsidR="00846AF5" w:rsidRPr="00223ADA" w:rsidRDefault="00846AF5" w:rsidP="00223ADA">
      <w:r w:rsidRPr="00603CE3">
        <w:rPr>
          <w:rFonts w:eastAsia="Calibri"/>
        </w:rPr>
        <w:t xml:space="preserve">c) </w:t>
      </w:r>
      <w:r w:rsidRPr="00603CE3">
        <w:t>square symmetric binary matrices</w:t>
      </w:r>
    </w:p>
    <w:p w14:paraId="189A770F" w14:textId="77777777" w:rsidR="00846AF5" w:rsidRPr="00223ADA" w:rsidRDefault="00846AF5" w:rsidP="00223ADA">
      <w:pPr>
        <w:rPr>
          <w:lang w:val="it-IT"/>
        </w:rPr>
      </w:pPr>
      <w:r w:rsidRPr="00603CE3">
        <w:rPr>
          <w:rFonts w:eastAsia="Calibri"/>
          <w:lang w:val="it-IT"/>
        </w:rPr>
        <w:t xml:space="preserve">d) </w:t>
      </w:r>
      <w:r w:rsidRPr="00603CE3">
        <w:rPr>
          <w:lang w:val="it-IT"/>
        </w:rPr>
        <w:t>non-square symmetric binary matrices</w:t>
      </w:r>
    </w:p>
    <w:p w14:paraId="78D64A05" w14:textId="77777777" w:rsidR="00846AF5" w:rsidRPr="00685B23" w:rsidRDefault="00846AF5" w:rsidP="00223ADA">
      <w:r w:rsidRPr="00603CE3">
        <w:rPr>
          <w:rFonts w:eastAsia="Calibri"/>
          <w:b/>
        </w:rPr>
        <w:t xml:space="preserve">Ans: </w:t>
      </w:r>
      <w:r w:rsidRPr="00603CE3">
        <w:t>A</w:t>
      </w:r>
    </w:p>
    <w:p w14:paraId="4FE29E46" w14:textId="77777777" w:rsidR="00846AF5" w:rsidRPr="00603CE3" w:rsidRDefault="00846AF5" w:rsidP="00223ADA">
      <w:pPr>
        <w:ind w:left="504" w:hanging="360"/>
      </w:pPr>
      <w:r w:rsidRPr="00603CE3">
        <w:t xml:space="preserve">We can represent square symmetric non-binary matrices as </w:t>
      </w:r>
      <w:r w:rsidRPr="00A62797">
        <w:rPr>
          <w:i/>
        </w:rPr>
        <w:t>k</w:t>
      </w:r>
      <w:r w:rsidRPr="00603CE3">
        <w:t>-dimensional maps using multidimensional scaling.</w:t>
      </w:r>
    </w:p>
    <w:p w14:paraId="759F758A" w14:textId="77777777" w:rsidR="000D2D72" w:rsidRDefault="000D2D72" w:rsidP="00223ADA"/>
    <w:p w14:paraId="43DEB208" w14:textId="0BB33907" w:rsidR="00846AF5" w:rsidRPr="00603CE3" w:rsidRDefault="00846AF5" w:rsidP="00223ADA">
      <w:r w:rsidRPr="00603CE3">
        <w:lastRenderedPageBreak/>
        <w:t>8. The accuracy of the map is measured by a</w:t>
      </w:r>
    </w:p>
    <w:p w14:paraId="5160A523" w14:textId="77777777" w:rsidR="00846AF5" w:rsidRPr="00685B23" w:rsidRDefault="00846AF5" w:rsidP="00223ADA">
      <w:r w:rsidRPr="00603CE3">
        <w:rPr>
          <w:rFonts w:eastAsia="Calibri"/>
        </w:rPr>
        <w:t xml:space="preserve">a) </w:t>
      </w:r>
      <w:r w:rsidRPr="00603CE3">
        <w:t>square coefficient</w:t>
      </w:r>
    </w:p>
    <w:p w14:paraId="03AC0D74" w14:textId="77777777" w:rsidR="00846AF5" w:rsidRPr="00685B23" w:rsidRDefault="00846AF5" w:rsidP="00223ADA">
      <w:r w:rsidRPr="00603CE3">
        <w:rPr>
          <w:rFonts w:eastAsia="Calibri"/>
        </w:rPr>
        <w:t xml:space="preserve">b) </w:t>
      </w:r>
      <w:r w:rsidRPr="00603CE3">
        <w:t>stress coefficient</w:t>
      </w:r>
    </w:p>
    <w:p w14:paraId="7A8CD788" w14:textId="77777777" w:rsidR="00846AF5" w:rsidRPr="00223ADA" w:rsidRDefault="00846AF5" w:rsidP="00223ADA">
      <w:r w:rsidRPr="00603CE3">
        <w:rPr>
          <w:rFonts w:eastAsia="Calibri"/>
        </w:rPr>
        <w:t xml:space="preserve">c) </w:t>
      </w:r>
      <w:r w:rsidRPr="00603CE3">
        <w:t>square cluster</w:t>
      </w:r>
    </w:p>
    <w:p w14:paraId="083565AF" w14:textId="77777777" w:rsidR="00846AF5" w:rsidRPr="00223ADA" w:rsidRDefault="00846AF5" w:rsidP="00223ADA">
      <w:r w:rsidRPr="00603CE3">
        <w:rPr>
          <w:rFonts w:eastAsia="Calibri"/>
        </w:rPr>
        <w:t xml:space="preserve">d) </w:t>
      </w:r>
      <w:r w:rsidRPr="00603CE3">
        <w:t>stress cluster</w:t>
      </w:r>
    </w:p>
    <w:p w14:paraId="038AA5FF" w14:textId="77777777" w:rsidR="00846AF5" w:rsidRPr="00685B23" w:rsidRDefault="00846AF5" w:rsidP="00223ADA">
      <w:r w:rsidRPr="00603CE3">
        <w:rPr>
          <w:rFonts w:eastAsia="Calibri"/>
          <w:b/>
        </w:rPr>
        <w:t xml:space="preserve">Ans: </w:t>
      </w:r>
      <w:r w:rsidRPr="00603CE3">
        <w:t>B</w:t>
      </w:r>
    </w:p>
    <w:p w14:paraId="790EDCAF" w14:textId="77777777" w:rsidR="00846AF5" w:rsidRPr="00603CE3" w:rsidRDefault="00846AF5" w:rsidP="00223ADA">
      <w:pPr>
        <w:ind w:left="504" w:hanging="360"/>
      </w:pPr>
      <w:r w:rsidRPr="00603CE3">
        <w:t>The accuracy of the map is measured by a stress coefficient.</w:t>
      </w:r>
    </w:p>
    <w:p w14:paraId="5514041C" w14:textId="77777777" w:rsidR="000D2D72" w:rsidRDefault="000D2D72" w:rsidP="004E0F1B"/>
    <w:p w14:paraId="4A35167E" w14:textId="016D3196" w:rsidR="00846AF5" w:rsidRDefault="00846AF5" w:rsidP="004E0F1B">
      <w:r w:rsidRPr="00603CE3">
        <w:t>9. In metric multidimensional scaling, stress measures</w:t>
      </w:r>
    </w:p>
    <w:p w14:paraId="71ACAF6B" w14:textId="77777777" w:rsidR="00846AF5" w:rsidRPr="00685B23" w:rsidRDefault="00846AF5" w:rsidP="00223ADA">
      <w:pPr>
        <w:ind w:left="360" w:hanging="360"/>
      </w:pPr>
      <w:r w:rsidRPr="00603CE3">
        <w:rPr>
          <w:rFonts w:eastAsia="Calibri"/>
        </w:rPr>
        <w:t xml:space="preserve">a) </w:t>
      </w:r>
      <w:r w:rsidRPr="00603CE3">
        <w:t>the extent to which the distances in the map correspond in a linear way to the input proximities</w:t>
      </w:r>
    </w:p>
    <w:p w14:paraId="08D29F4D" w14:textId="77777777" w:rsidR="00846AF5" w:rsidRPr="00223ADA" w:rsidRDefault="00846AF5" w:rsidP="00223ADA">
      <w:pPr>
        <w:ind w:left="360" w:hanging="360"/>
      </w:pPr>
      <w:r w:rsidRPr="00603CE3">
        <w:rPr>
          <w:rFonts w:eastAsia="Calibri"/>
        </w:rPr>
        <w:t xml:space="preserve">b) </w:t>
      </w:r>
      <w:r w:rsidRPr="00603CE3">
        <w:t xml:space="preserve">the extent to which the rank order of distances </w:t>
      </w:r>
      <w:r w:rsidRPr="00685B23">
        <w:t>corresponds to the rank of input proximities</w:t>
      </w:r>
    </w:p>
    <w:p w14:paraId="1335F12B" w14:textId="77777777" w:rsidR="00846AF5" w:rsidRPr="00223ADA" w:rsidRDefault="00846AF5" w:rsidP="00223ADA">
      <w:pPr>
        <w:ind w:left="360" w:hanging="360"/>
      </w:pPr>
      <w:r w:rsidRPr="00603CE3">
        <w:rPr>
          <w:rFonts w:eastAsia="Calibri"/>
        </w:rPr>
        <w:t xml:space="preserve">c) </w:t>
      </w:r>
      <w:r w:rsidRPr="00603CE3">
        <w:t xml:space="preserve">the extent to which the rank order of distances corresponds to the rank of </w:t>
      </w:r>
      <w:r w:rsidRPr="00685B23">
        <w:t>output proximities</w:t>
      </w:r>
    </w:p>
    <w:p w14:paraId="1771A7D6" w14:textId="77777777" w:rsidR="00846AF5" w:rsidRPr="00223ADA" w:rsidRDefault="00846AF5" w:rsidP="00223ADA">
      <w:pPr>
        <w:ind w:left="360" w:hanging="360"/>
      </w:pPr>
      <w:r w:rsidRPr="00603CE3">
        <w:rPr>
          <w:rFonts w:eastAsia="Calibri"/>
        </w:rPr>
        <w:t xml:space="preserve">d) </w:t>
      </w:r>
      <w:r w:rsidRPr="00603CE3">
        <w:t xml:space="preserve">the extent to which the distances </w:t>
      </w:r>
      <w:r w:rsidRPr="00685B23">
        <w:t>in the map correspond in a non-linear way to the input proximities</w:t>
      </w:r>
    </w:p>
    <w:p w14:paraId="7E406C78" w14:textId="77777777" w:rsidR="00846AF5" w:rsidRPr="00685B23" w:rsidRDefault="00846AF5" w:rsidP="00223ADA">
      <w:r w:rsidRPr="00603CE3">
        <w:rPr>
          <w:rFonts w:eastAsia="Calibri"/>
          <w:b/>
        </w:rPr>
        <w:t xml:space="preserve">Ans: </w:t>
      </w:r>
      <w:r w:rsidRPr="00603CE3">
        <w:t>A</w:t>
      </w:r>
    </w:p>
    <w:p w14:paraId="088E2C7C" w14:textId="77777777" w:rsidR="00846AF5" w:rsidRPr="00603CE3" w:rsidRDefault="00846AF5" w:rsidP="00223ADA">
      <w:pPr>
        <w:ind w:left="504" w:hanging="360"/>
      </w:pPr>
      <w:r w:rsidRPr="00603CE3">
        <w:t>In metric multidimensional scaling, stress measures the extent to which the distances in the map correspond in a linear way to the input proximities. In non-metric multidimensional scaling, stress measures the extent to which the rank order of distances corresponds to the rank of input proximities.</w:t>
      </w:r>
    </w:p>
    <w:p w14:paraId="076433B9" w14:textId="77777777" w:rsidR="000D2D72" w:rsidRDefault="000D2D72" w:rsidP="00223ADA"/>
    <w:p w14:paraId="514D524F" w14:textId="7BEE7DFC" w:rsidR="00846AF5" w:rsidRPr="00603CE3" w:rsidRDefault="00846AF5" w:rsidP="00223ADA">
      <w:r w:rsidRPr="00603CE3">
        <w:t>10. What is NOT used to subjectively identify clusters of items?</w:t>
      </w:r>
    </w:p>
    <w:p w14:paraId="1E5B828F" w14:textId="77777777" w:rsidR="00846AF5" w:rsidRPr="00223ADA" w:rsidRDefault="00846AF5" w:rsidP="00223ADA">
      <w:r w:rsidRPr="00603CE3">
        <w:rPr>
          <w:rFonts w:eastAsia="Calibri"/>
        </w:rPr>
        <w:t xml:space="preserve">a) </w:t>
      </w:r>
      <w:r>
        <w:t>m</w:t>
      </w:r>
      <w:r w:rsidRPr="00685B23">
        <w:t>ultidimensional scaling</w:t>
      </w:r>
    </w:p>
    <w:p w14:paraId="37AC63F8" w14:textId="77777777" w:rsidR="00846AF5" w:rsidRPr="00223ADA" w:rsidRDefault="00846AF5" w:rsidP="00223ADA">
      <w:r w:rsidRPr="00603CE3">
        <w:rPr>
          <w:rFonts w:eastAsia="Calibri"/>
        </w:rPr>
        <w:t xml:space="preserve">b) </w:t>
      </w:r>
      <w:r>
        <w:t>c</w:t>
      </w:r>
      <w:r w:rsidRPr="00603CE3">
        <w:t>lustering algorithms</w:t>
      </w:r>
    </w:p>
    <w:p w14:paraId="6B83E786" w14:textId="77777777" w:rsidR="00846AF5" w:rsidRPr="00223ADA" w:rsidRDefault="00846AF5" w:rsidP="00223ADA">
      <w:r w:rsidRPr="00603CE3">
        <w:rPr>
          <w:rFonts w:eastAsia="Calibri"/>
        </w:rPr>
        <w:t xml:space="preserve">c) </w:t>
      </w:r>
      <w:r>
        <w:t>c</w:t>
      </w:r>
      <w:r w:rsidRPr="00603CE3">
        <w:t>orrespondence analysis</w:t>
      </w:r>
    </w:p>
    <w:p w14:paraId="3E55F5FE" w14:textId="77777777" w:rsidR="00846AF5" w:rsidRPr="00685B23" w:rsidRDefault="00846AF5" w:rsidP="00223ADA">
      <w:r w:rsidRPr="00603CE3">
        <w:rPr>
          <w:rFonts w:eastAsia="Calibri"/>
          <w:b/>
        </w:rPr>
        <w:t xml:space="preserve">Ans: </w:t>
      </w:r>
      <w:r w:rsidRPr="00603CE3">
        <w:t>B</w:t>
      </w:r>
    </w:p>
    <w:p w14:paraId="02CAE3EC" w14:textId="77777777" w:rsidR="00846AF5" w:rsidRPr="00603CE3" w:rsidRDefault="00846AF5" w:rsidP="00223ADA">
      <w:pPr>
        <w:ind w:left="504" w:hanging="360"/>
      </w:pPr>
      <w:r w:rsidRPr="00603CE3">
        <w:t>Both multidimensional scaling and correspondence analysis maps are often used to subjectively identify clusters of items. However, we can also use clustering algorithms to detect groups in proximity data.</w:t>
      </w:r>
    </w:p>
    <w:p w14:paraId="439522A8" w14:textId="77777777" w:rsidR="00576383" w:rsidRDefault="00576383" w:rsidP="009529F5">
      <w:pPr>
        <w:pStyle w:val="Heading1"/>
      </w:pPr>
    </w:p>
    <w:p w14:paraId="0D43CCE1" w14:textId="75C938CE" w:rsidR="00846AF5" w:rsidRPr="009529F5" w:rsidRDefault="00846AF5" w:rsidP="009529F5">
      <w:pPr>
        <w:pStyle w:val="Heading1"/>
      </w:pPr>
      <w:r w:rsidRPr="00A648A7">
        <w:t>Chapter 7: Visualization</w:t>
      </w:r>
    </w:p>
    <w:p w14:paraId="7D179380" w14:textId="77777777" w:rsidR="00846AF5" w:rsidRDefault="00846AF5" w:rsidP="00725094">
      <w:r w:rsidRPr="00E479BB">
        <w:t>1. The layout of a network diagram refers to</w:t>
      </w:r>
    </w:p>
    <w:p w14:paraId="0C828572" w14:textId="77777777" w:rsidR="00846AF5" w:rsidRPr="00E479BB" w:rsidRDefault="00846AF5" w:rsidP="009529F5">
      <w:r w:rsidRPr="009529F5">
        <w:rPr>
          <w:rFonts w:eastAsia="Calibri"/>
        </w:rPr>
        <w:t>a)</w:t>
      </w:r>
      <w:r>
        <w:rPr>
          <w:rFonts w:eastAsia="Calibri"/>
        </w:rPr>
        <w:t xml:space="preserve"> </w:t>
      </w:r>
      <w:r w:rsidRPr="00E479BB">
        <w:t>the position of the points in the diagram</w:t>
      </w:r>
    </w:p>
    <w:p w14:paraId="06462848" w14:textId="77777777" w:rsidR="00846AF5" w:rsidRDefault="00846AF5" w:rsidP="00725094">
      <w:r w:rsidRPr="009529F5">
        <w:rPr>
          <w:rFonts w:eastAsia="Calibri"/>
        </w:rPr>
        <w:t>b)</w:t>
      </w:r>
      <w:r>
        <w:rPr>
          <w:rFonts w:eastAsia="Calibri"/>
        </w:rPr>
        <w:t xml:space="preserve"> </w:t>
      </w:r>
      <w:r w:rsidRPr="00E479BB">
        <w:t>the characteristics of the points and lines</w:t>
      </w:r>
    </w:p>
    <w:p w14:paraId="4C83F8AB" w14:textId="77777777" w:rsidR="00846AF5" w:rsidRPr="00E479BB" w:rsidRDefault="00846AF5" w:rsidP="009529F5">
      <w:r w:rsidRPr="009529F5">
        <w:rPr>
          <w:rFonts w:eastAsia="Calibri"/>
        </w:rPr>
        <w:t>c)</w:t>
      </w:r>
      <w:r>
        <w:rPr>
          <w:rFonts w:eastAsia="Calibri"/>
        </w:rPr>
        <w:t xml:space="preserve"> </w:t>
      </w:r>
      <w:r w:rsidRPr="00E479BB">
        <w:t>the nodes and ties</w:t>
      </w:r>
    </w:p>
    <w:p w14:paraId="7DE79FE5" w14:textId="77777777" w:rsidR="00846AF5" w:rsidRPr="00E479BB" w:rsidRDefault="00846AF5" w:rsidP="009529F5">
      <w:r w:rsidRPr="009529F5">
        <w:rPr>
          <w:rFonts w:eastAsia="Calibri"/>
        </w:rPr>
        <w:t>d)</w:t>
      </w:r>
      <w:r>
        <w:rPr>
          <w:rFonts w:eastAsia="Calibri"/>
        </w:rPr>
        <w:t xml:space="preserve"> </w:t>
      </w:r>
      <w:r w:rsidRPr="00E479BB">
        <w:t>compositional information</w:t>
      </w:r>
    </w:p>
    <w:p w14:paraId="39EE03FC" w14:textId="77777777" w:rsidR="00846AF5" w:rsidRPr="00E479BB" w:rsidRDefault="00846AF5" w:rsidP="00615C03">
      <w:r w:rsidRPr="009529F5">
        <w:rPr>
          <w:rFonts w:eastAsia="Calibri"/>
          <w:b/>
        </w:rPr>
        <w:t>Ans:</w:t>
      </w:r>
      <w:r>
        <w:rPr>
          <w:rFonts w:eastAsia="Calibri"/>
        </w:rPr>
        <w:t xml:space="preserve"> </w:t>
      </w:r>
      <w:r w:rsidRPr="00E479BB">
        <w:t>A</w:t>
      </w:r>
    </w:p>
    <w:p w14:paraId="7B1BB4AF" w14:textId="77777777" w:rsidR="00846AF5" w:rsidRPr="00E479BB" w:rsidRDefault="00846AF5" w:rsidP="009529F5">
      <w:pPr>
        <w:ind w:left="504" w:hanging="360"/>
      </w:pPr>
      <w:r w:rsidRPr="00E479BB">
        <w:t>The layout of a network diagram refers to the position of the points in the diagram.</w:t>
      </w:r>
    </w:p>
    <w:p w14:paraId="4B59E775" w14:textId="77777777" w:rsidR="000D2D72" w:rsidRDefault="000D2D72" w:rsidP="009529F5"/>
    <w:p w14:paraId="70EF8B1E" w14:textId="2A20E765" w:rsidR="00846AF5" w:rsidRPr="00E479BB" w:rsidRDefault="00846AF5" w:rsidP="009529F5">
      <w:r w:rsidRPr="00E479BB">
        <w:t xml:space="preserve">2. Scatter plots that use both the </w:t>
      </w:r>
      <w:r w:rsidRPr="009529F5">
        <w:rPr>
          <w:i/>
        </w:rPr>
        <w:t>X</w:t>
      </w:r>
      <w:r w:rsidRPr="00E479BB">
        <w:t xml:space="preserve">-axis and the </w:t>
      </w:r>
      <w:r w:rsidRPr="009529F5">
        <w:rPr>
          <w:i/>
        </w:rPr>
        <w:t>Y</w:t>
      </w:r>
      <w:r w:rsidRPr="00E479BB">
        <w:t>-axis are most successful when</w:t>
      </w:r>
    </w:p>
    <w:p w14:paraId="30B8ED51" w14:textId="77777777" w:rsidR="00846AF5" w:rsidRPr="00E479BB" w:rsidRDefault="00846AF5" w:rsidP="009529F5">
      <w:r w:rsidRPr="009529F5">
        <w:rPr>
          <w:rFonts w:eastAsia="Calibri"/>
        </w:rPr>
        <w:t>a)</w:t>
      </w:r>
      <w:r>
        <w:rPr>
          <w:rFonts w:eastAsia="Calibri"/>
        </w:rPr>
        <w:t xml:space="preserve"> </w:t>
      </w:r>
      <w:r w:rsidRPr="00E479BB">
        <w:t>there are variables with few categories</w:t>
      </w:r>
    </w:p>
    <w:p w14:paraId="41751A29" w14:textId="77777777" w:rsidR="00846AF5" w:rsidRDefault="00846AF5" w:rsidP="00725094">
      <w:r w:rsidRPr="009529F5">
        <w:rPr>
          <w:rFonts w:eastAsia="Calibri"/>
        </w:rPr>
        <w:t>b)</w:t>
      </w:r>
      <w:r>
        <w:rPr>
          <w:rFonts w:eastAsia="Calibri"/>
        </w:rPr>
        <w:t xml:space="preserve"> </w:t>
      </w:r>
      <w:r w:rsidRPr="00E479BB">
        <w:t>there are ordinal variables</w:t>
      </w:r>
    </w:p>
    <w:p w14:paraId="447979A6" w14:textId="77777777" w:rsidR="00846AF5" w:rsidRDefault="00846AF5" w:rsidP="00725094">
      <w:r w:rsidRPr="009529F5">
        <w:rPr>
          <w:rFonts w:eastAsia="Calibri"/>
        </w:rPr>
        <w:t>c)</w:t>
      </w:r>
      <w:r>
        <w:rPr>
          <w:rFonts w:eastAsia="Calibri"/>
        </w:rPr>
        <w:t xml:space="preserve"> </w:t>
      </w:r>
      <w:r w:rsidRPr="00E479BB">
        <w:t>both attributes are continuous</w:t>
      </w:r>
    </w:p>
    <w:p w14:paraId="033CBE95" w14:textId="77777777" w:rsidR="00846AF5" w:rsidRPr="00E479BB" w:rsidRDefault="00846AF5" w:rsidP="009529F5">
      <w:r w:rsidRPr="009529F5">
        <w:rPr>
          <w:rFonts w:eastAsia="Calibri"/>
        </w:rPr>
        <w:t>d)</w:t>
      </w:r>
      <w:r>
        <w:rPr>
          <w:rFonts w:eastAsia="Calibri"/>
        </w:rPr>
        <w:t xml:space="preserve"> </w:t>
      </w:r>
      <w:r w:rsidRPr="00E479BB">
        <w:t>there are nominal variables</w:t>
      </w:r>
    </w:p>
    <w:p w14:paraId="4C681579" w14:textId="77777777" w:rsidR="00846AF5" w:rsidRPr="00E479BB" w:rsidRDefault="00846AF5" w:rsidP="00615C03">
      <w:r w:rsidRPr="00CF4D9C">
        <w:rPr>
          <w:rFonts w:eastAsia="Calibri"/>
          <w:b/>
        </w:rPr>
        <w:t>Ans:</w:t>
      </w:r>
      <w:r>
        <w:rPr>
          <w:rFonts w:eastAsia="Calibri"/>
          <w:b/>
        </w:rPr>
        <w:t xml:space="preserve"> </w:t>
      </w:r>
      <w:r w:rsidRPr="00E479BB">
        <w:t>C</w:t>
      </w:r>
    </w:p>
    <w:p w14:paraId="500C9767" w14:textId="77777777" w:rsidR="00846AF5" w:rsidRPr="00E479BB" w:rsidRDefault="00846AF5" w:rsidP="009529F5">
      <w:pPr>
        <w:ind w:left="504" w:hanging="360"/>
      </w:pPr>
      <w:r w:rsidRPr="00E479BB">
        <w:t xml:space="preserve">Scatter plots that use both the </w:t>
      </w:r>
      <w:r w:rsidRPr="009529F5">
        <w:rPr>
          <w:i/>
        </w:rPr>
        <w:t>X</w:t>
      </w:r>
      <w:r w:rsidRPr="00E479BB">
        <w:t xml:space="preserve">-axis and the </w:t>
      </w:r>
      <w:r w:rsidRPr="009529F5">
        <w:rPr>
          <w:i/>
        </w:rPr>
        <w:t>Y</w:t>
      </w:r>
      <w:r w:rsidRPr="00E479BB">
        <w:t>-axis are most successful when both attributes are continuous (such as age), or at least ordinal with many categories (such as rank). For nominal or ordinal variables with few categories (such as gender, department or educational level), other approaches work better.</w:t>
      </w:r>
    </w:p>
    <w:p w14:paraId="578C54C3" w14:textId="77777777" w:rsidR="000D2D72" w:rsidRDefault="000D2D72" w:rsidP="00725094"/>
    <w:p w14:paraId="0E193019" w14:textId="53113E35" w:rsidR="00846AF5" w:rsidRDefault="00846AF5" w:rsidP="00725094">
      <w:r w:rsidRPr="00E479BB">
        <w:t>3. The output of the multivariate statistics is</w:t>
      </w:r>
    </w:p>
    <w:p w14:paraId="7756F536" w14:textId="77777777" w:rsidR="00846AF5" w:rsidRPr="00E479BB" w:rsidRDefault="00846AF5" w:rsidP="009529F5">
      <w:r w:rsidRPr="009529F5">
        <w:rPr>
          <w:rFonts w:eastAsia="Calibri"/>
        </w:rPr>
        <w:t>a)</w:t>
      </w:r>
      <w:r>
        <w:rPr>
          <w:rFonts w:eastAsia="Calibri"/>
        </w:rPr>
        <w:t xml:space="preserve"> </w:t>
      </w:r>
      <w:r w:rsidRPr="00E479BB">
        <w:t>the same coordinates for each node</w:t>
      </w:r>
    </w:p>
    <w:p w14:paraId="5E0A196B" w14:textId="77777777" w:rsidR="00846AF5" w:rsidRPr="00E479BB" w:rsidRDefault="00846AF5" w:rsidP="009529F5">
      <w:r w:rsidRPr="009529F5">
        <w:rPr>
          <w:rFonts w:eastAsia="Calibri"/>
        </w:rPr>
        <w:t>b)</w:t>
      </w:r>
      <w:r>
        <w:rPr>
          <w:rFonts w:eastAsia="Calibri"/>
        </w:rPr>
        <w:t xml:space="preserve"> </w:t>
      </w:r>
      <w:r w:rsidRPr="00E479BB">
        <w:t>a set of coordinates for each node</w:t>
      </w:r>
    </w:p>
    <w:p w14:paraId="447E0100" w14:textId="77777777" w:rsidR="00846AF5" w:rsidRPr="009529F5" w:rsidRDefault="00846AF5" w:rsidP="009529F5">
      <w:r w:rsidRPr="009529F5">
        <w:rPr>
          <w:rFonts w:eastAsia="Calibri"/>
        </w:rPr>
        <w:t>c)</w:t>
      </w:r>
      <w:r>
        <w:rPr>
          <w:rFonts w:eastAsia="Calibri"/>
        </w:rPr>
        <w:t xml:space="preserve"> </w:t>
      </w:r>
      <w:r w:rsidRPr="00E479BB">
        <w:t>a set of coordinates for each tie</w:t>
      </w:r>
    </w:p>
    <w:p w14:paraId="30F942C1" w14:textId="77777777" w:rsidR="00846AF5" w:rsidRPr="00E479BB" w:rsidRDefault="00846AF5" w:rsidP="009529F5">
      <w:r w:rsidRPr="009529F5">
        <w:rPr>
          <w:rFonts w:eastAsia="Calibri"/>
        </w:rPr>
        <w:t>d)</w:t>
      </w:r>
      <w:r>
        <w:rPr>
          <w:rFonts w:eastAsia="Calibri"/>
        </w:rPr>
        <w:t xml:space="preserve"> </w:t>
      </w:r>
      <w:r w:rsidRPr="00E479BB">
        <w:t>the same coordinates for each tie</w:t>
      </w:r>
    </w:p>
    <w:p w14:paraId="6582B336" w14:textId="77777777" w:rsidR="00846AF5" w:rsidRPr="00E479BB" w:rsidRDefault="00846AF5" w:rsidP="00615C03">
      <w:r w:rsidRPr="00CF4D9C">
        <w:rPr>
          <w:rFonts w:eastAsia="Calibri"/>
          <w:b/>
        </w:rPr>
        <w:t>Ans:</w:t>
      </w:r>
      <w:r>
        <w:rPr>
          <w:rFonts w:eastAsia="Calibri"/>
          <w:b/>
        </w:rPr>
        <w:t xml:space="preserve"> </w:t>
      </w:r>
      <w:r w:rsidRPr="00E479BB">
        <w:t>B</w:t>
      </w:r>
    </w:p>
    <w:p w14:paraId="62221B4C" w14:textId="77777777" w:rsidR="00846AF5" w:rsidRPr="00E479BB" w:rsidRDefault="00846AF5" w:rsidP="009529F5">
      <w:pPr>
        <w:ind w:left="504" w:hanging="360"/>
      </w:pPr>
      <w:r w:rsidRPr="00E479BB">
        <w:lastRenderedPageBreak/>
        <w:t xml:space="preserve">The output of the multivariate statistics is a set of coordinates for each node, which can then be plotted in a </w:t>
      </w:r>
      <w:r>
        <w:t>two</w:t>
      </w:r>
      <w:r w:rsidRPr="00E479BB">
        <w:t xml:space="preserve">-dimensional or </w:t>
      </w:r>
      <w:r>
        <w:t>three</w:t>
      </w:r>
      <w:r w:rsidRPr="00E479BB">
        <w:t>-dimensional layout.</w:t>
      </w:r>
    </w:p>
    <w:p w14:paraId="3F41355C" w14:textId="77777777" w:rsidR="000D2D72" w:rsidRDefault="000D2D72" w:rsidP="009529F5"/>
    <w:p w14:paraId="517E160A" w14:textId="3D9CB10E" w:rsidR="00846AF5" w:rsidRPr="00E479BB" w:rsidRDefault="00846AF5" w:rsidP="009529F5">
      <w:r w:rsidRPr="00E479BB">
        <w:t>4. MDS works best when</w:t>
      </w:r>
    </w:p>
    <w:p w14:paraId="6D2058E5" w14:textId="77777777" w:rsidR="00846AF5" w:rsidRPr="00E479BB" w:rsidRDefault="00846AF5" w:rsidP="009529F5">
      <w:r w:rsidRPr="009529F5">
        <w:rPr>
          <w:rFonts w:eastAsia="Calibri"/>
        </w:rPr>
        <w:t>a)</w:t>
      </w:r>
      <w:r>
        <w:rPr>
          <w:rFonts w:eastAsia="Calibri"/>
        </w:rPr>
        <w:t xml:space="preserve"> </w:t>
      </w:r>
      <w:r w:rsidRPr="00E479BB">
        <w:t>there is plenty of variation in the strength of ties</w:t>
      </w:r>
    </w:p>
    <w:p w14:paraId="0CFF2C2D" w14:textId="77777777" w:rsidR="00846AF5" w:rsidRPr="009529F5" w:rsidRDefault="00846AF5" w:rsidP="009529F5">
      <w:r w:rsidRPr="009529F5">
        <w:rPr>
          <w:rFonts w:eastAsia="Calibri"/>
        </w:rPr>
        <w:t>b)</w:t>
      </w:r>
      <w:r>
        <w:rPr>
          <w:rFonts w:eastAsia="Calibri"/>
        </w:rPr>
        <w:t xml:space="preserve"> </w:t>
      </w:r>
      <w:r w:rsidRPr="00E479BB">
        <w:t>network data are binary</w:t>
      </w:r>
    </w:p>
    <w:p w14:paraId="344E6BE0" w14:textId="77777777" w:rsidR="00846AF5" w:rsidRPr="009529F5" w:rsidRDefault="00846AF5" w:rsidP="009529F5">
      <w:r w:rsidRPr="009529F5">
        <w:rPr>
          <w:rFonts w:eastAsia="Calibri"/>
        </w:rPr>
        <w:t>c)</w:t>
      </w:r>
      <w:r>
        <w:rPr>
          <w:rFonts w:eastAsia="Calibri"/>
        </w:rPr>
        <w:t xml:space="preserve"> </w:t>
      </w:r>
      <w:r w:rsidRPr="00E479BB">
        <w:t>every pair of nodes is either close or far</w:t>
      </w:r>
    </w:p>
    <w:p w14:paraId="3F8D4CB0" w14:textId="77777777" w:rsidR="00846AF5" w:rsidRPr="00E479BB" w:rsidRDefault="00846AF5" w:rsidP="009529F5">
      <w:r w:rsidRPr="009529F5">
        <w:rPr>
          <w:rFonts w:eastAsia="Calibri"/>
        </w:rPr>
        <w:t>d)</w:t>
      </w:r>
      <w:r>
        <w:rPr>
          <w:rFonts w:eastAsia="Calibri"/>
        </w:rPr>
        <w:t xml:space="preserve"> </w:t>
      </w:r>
      <w:r w:rsidRPr="00E479BB">
        <w:t>there is nothing in</w:t>
      </w:r>
      <w:r>
        <w:t xml:space="preserve"> </w:t>
      </w:r>
      <w:r w:rsidRPr="00E479BB">
        <w:t>between nodes</w:t>
      </w:r>
    </w:p>
    <w:p w14:paraId="2AC3CD63" w14:textId="77777777" w:rsidR="00846AF5" w:rsidRPr="00E479BB" w:rsidRDefault="00846AF5" w:rsidP="00615C03">
      <w:r w:rsidRPr="00CF4D9C">
        <w:rPr>
          <w:rFonts w:eastAsia="Calibri"/>
          <w:b/>
        </w:rPr>
        <w:t>Ans:</w:t>
      </w:r>
      <w:r>
        <w:rPr>
          <w:rFonts w:eastAsia="Calibri"/>
          <w:b/>
        </w:rPr>
        <w:t xml:space="preserve"> </w:t>
      </w:r>
      <w:r w:rsidRPr="00E479BB">
        <w:t>A</w:t>
      </w:r>
    </w:p>
    <w:p w14:paraId="34AB1373" w14:textId="77777777" w:rsidR="00846AF5" w:rsidRPr="00E479BB" w:rsidRDefault="00846AF5" w:rsidP="009529F5">
      <w:pPr>
        <w:ind w:left="504" w:hanging="360"/>
      </w:pPr>
      <w:r w:rsidRPr="00E479BB">
        <w:t>MDS works best when there is plenty of variation in the strength of ties. When network data are binary, every pair of nodes is either close or far, with nothing in between.</w:t>
      </w:r>
    </w:p>
    <w:p w14:paraId="424C645F" w14:textId="77777777" w:rsidR="000D2D72" w:rsidRDefault="000D2D72" w:rsidP="00725094"/>
    <w:p w14:paraId="2215FD5E" w14:textId="43A8EB01" w:rsidR="00846AF5" w:rsidRDefault="00846AF5" w:rsidP="00725094">
      <w:r w:rsidRPr="00E479BB">
        <w:t>5. By ‘geodesic distance’</w:t>
      </w:r>
      <w:r>
        <w:t>,</w:t>
      </w:r>
      <w:r w:rsidRPr="00E479BB">
        <w:t xml:space="preserve"> we mean</w:t>
      </w:r>
    </w:p>
    <w:p w14:paraId="40A5C9C7" w14:textId="77777777" w:rsidR="00846AF5" w:rsidRPr="009529F5" w:rsidRDefault="00846AF5" w:rsidP="009529F5">
      <w:r w:rsidRPr="009529F5">
        <w:rPr>
          <w:rFonts w:eastAsia="Calibri"/>
        </w:rPr>
        <w:t>a)</w:t>
      </w:r>
      <w:r>
        <w:rPr>
          <w:rFonts w:eastAsia="Calibri"/>
        </w:rPr>
        <w:t xml:space="preserve"> </w:t>
      </w:r>
      <w:r w:rsidRPr="00E479BB">
        <w:t>the length of the longest path between a pair of nodes</w:t>
      </w:r>
    </w:p>
    <w:p w14:paraId="333AADD6" w14:textId="77777777" w:rsidR="00846AF5" w:rsidRPr="009529F5" w:rsidRDefault="00846AF5" w:rsidP="009529F5">
      <w:r w:rsidRPr="009529F5">
        <w:rPr>
          <w:rFonts w:eastAsia="Calibri"/>
        </w:rPr>
        <w:t>b)</w:t>
      </w:r>
      <w:r>
        <w:rPr>
          <w:rFonts w:eastAsia="Calibri"/>
        </w:rPr>
        <w:t xml:space="preserve"> </w:t>
      </w:r>
      <w:r w:rsidRPr="00E479BB">
        <w:t>the length of the shortest path between a pair of ties</w:t>
      </w:r>
    </w:p>
    <w:p w14:paraId="6D2BBCB6" w14:textId="77777777" w:rsidR="00846AF5" w:rsidRPr="00E479BB" w:rsidRDefault="00846AF5" w:rsidP="009529F5">
      <w:r w:rsidRPr="009529F5">
        <w:rPr>
          <w:rFonts w:eastAsia="Calibri"/>
        </w:rPr>
        <w:t>c)</w:t>
      </w:r>
      <w:r>
        <w:rPr>
          <w:rFonts w:eastAsia="Calibri"/>
        </w:rPr>
        <w:t xml:space="preserve"> </w:t>
      </w:r>
      <w:r w:rsidRPr="00E479BB">
        <w:t>the length of the shortest path between a pair of nodes</w:t>
      </w:r>
    </w:p>
    <w:p w14:paraId="41F38761" w14:textId="77777777" w:rsidR="00846AF5" w:rsidRPr="009529F5" w:rsidRDefault="00846AF5" w:rsidP="009529F5">
      <w:r w:rsidRPr="009529F5">
        <w:rPr>
          <w:rFonts w:eastAsia="Calibri"/>
        </w:rPr>
        <w:t>d)</w:t>
      </w:r>
      <w:r>
        <w:rPr>
          <w:rFonts w:eastAsia="Calibri"/>
        </w:rPr>
        <w:t xml:space="preserve"> </w:t>
      </w:r>
      <w:r w:rsidRPr="00E479BB">
        <w:t>the length of the longest path between a pair of nodes</w:t>
      </w:r>
    </w:p>
    <w:p w14:paraId="369D786B" w14:textId="77777777" w:rsidR="00846AF5" w:rsidRPr="00E479BB" w:rsidRDefault="00846AF5" w:rsidP="00615C03">
      <w:r w:rsidRPr="00CF4D9C">
        <w:rPr>
          <w:rFonts w:eastAsia="Calibri"/>
          <w:b/>
        </w:rPr>
        <w:t>Ans:</w:t>
      </w:r>
      <w:r>
        <w:rPr>
          <w:rFonts w:eastAsia="Calibri"/>
          <w:b/>
        </w:rPr>
        <w:t xml:space="preserve"> </w:t>
      </w:r>
      <w:r w:rsidRPr="00E479BB">
        <w:t>C</w:t>
      </w:r>
    </w:p>
    <w:p w14:paraId="52217517" w14:textId="77777777" w:rsidR="00846AF5" w:rsidRPr="00E479BB" w:rsidRDefault="00846AF5" w:rsidP="009529F5">
      <w:pPr>
        <w:ind w:left="504" w:hanging="360"/>
      </w:pPr>
      <w:r w:rsidRPr="00E479BB">
        <w:t>By ‘geodesic distance’</w:t>
      </w:r>
      <w:r>
        <w:t>,</w:t>
      </w:r>
      <w:r w:rsidRPr="00E479BB">
        <w:t xml:space="preserve"> we mean the length of the shortest path between a pair of nodes.</w:t>
      </w:r>
    </w:p>
    <w:p w14:paraId="0ADB3B29" w14:textId="77777777" w:rsidR="000D2D72" w:rsidRDefault="000D2D72" w:rsidP="00725094"/>
    <w:p w14:paraId="6895D37C" w14:textId="07B376A5" w:rsidR="00846AF5" w:rsidRDefault="00846AF5" w:rsidP="00725094">
      <w:r w:rsidRPr="00E479BB">
        <w:t>6. If some nodes are unreachable from each other, we typically assign</w:t>
      </w:r>
    </w:p>
    <w:p w14:paraId="56DF3DF9" w14:textId="77777777" w:rsidR="00846AF5" w:rsidRPr="009529F5" w:rsidRDefault="00846AF5" w:rsidP="009529F5">
      <w:r w:rsidRPr="009529F5">
        <w:t>a)</w:t>
      </w:r>
      <w:r>
        <w:t xml:space="preserve"> </w:t>
      </w:r>
      <w:r w:rsidRPr="009529F5">
        <w:t xml:space="preserve">the pair </w:t>
      </w:r>
      <w:proofErr w:type="gramStart"/>
      <w:r w:rsidRPr="009529F5">
        <w:t>a distance of 1</w:t>
      </w:r>
      <w:proofErr w:type="gramEnd"/>
      <w:r w:rsidRPr="009529F5">
        <w:t xml:space="preserve"> plus the largest distance in the network</w:t>
      </w:r>
    </w:p>
    <w:p w14:paraId="4D5951F2" w14:textId="77777777" w:rsidR="00846AF5" w:rsidRPr="00E479BB" w:rsidRDefault="00846AF5" w:rsidP="009529F5">
      <w:r w:rsidRPr="00E479BB">
        <w:t>b)</w:t>
      </w:r>
      <w:r>
        <w:t xml:space="preserve"> </w:t>
      </w:r>
      <w:r w:rsidRPr="00E479BB">
        <w:t xml:space="preserve">the pair </w:t>
      </w:r>
      <w:proofErr w:type="gramStart"/>
      <w:r w:rsidRPr="00E479BB">
        <w:t>a distance of 2</w:t>
      </w:r>
      <w:proofErr w:type="gramEnd"/>
      <w:r w:rsidRPr="00E479BB">
        <w:t xml:space="preserve"> plus the largest distance in the network</w:t>
      </w:r>
    </w:p>
    <w:p w14:paraId="76A99E9B" w14:textId="77777777" w:rsidR="00846AF5" w:rsidRPr="00E479BB" w:rsidRDefault="00846AF5" w:rsidP="009529F5">
      <w:r w:rsidRPr="00E479BB">
        <w:t>c)</w:t>
      </w:r>
      <w:r>
        <w:t xml:space="preserve"> </w:t>
      </w:r>
      <w:r w:rsidRPr="00E479BB">
        <w:t xml:space="preserve">the pair </w:t>
      </w:r>
      <w:proofErr w:type="gramStart"/>
      <w:r w:rsidRPr="00E479BB">
        <w:t>a distance of 2</w:t>
      </w:r>
      <w:proofErr w:type="gramEnd"/>
      <w:r w:rsidRPr="00E479BB">
        <w:t xml:space="preserve"> plus the smallest distance in the network</w:t>
      </w:r>
    </w:p>
    <w:p w14:paraId="64369D83" w14:textId="77777777" w:rsidR="00846AF5" w:rsidRPr="00E479BB" w:rsidRDefault="00846AF5" w:rsidP="009529F5">
      <w:r w:rsidRPr="00E479BB">
        <w:t>d)</w:t>
      </w:r>
      <w:r>
        <w:t xml:space="preserve"> </w:t>
      </w:r>
      <w:r w:rsidRPr="00E479BB">
        <w:t xml:space="preserve">the pair </w:t>
      </w:r>
      <w:proofErr w:type="gramStart"/>
      <w:r w:rsidRPr="00E479BB">
        <w:t>a distance of 1</w:t>
      </w:r>
      <w:proofErr w:type="gramEnd"/>
      <w:r w:rsidRPr="00E479BB">
        <w:t xml:space="preserve"> plus the smallest distance in the network</w:t>
      </w:r>
    </w:p>
    <w:p w14:paraId="1E459883" w14:textId="77777777" w:rsidR="00846AF5" w:rsidRPr="00E479BB" w:rsidRDefault="00846AF5" w:rsidP="00615C03">
      <w:r w:rsidRPr="00CF4D9C">
        <w:rPr>
          <w:rFonts w:eastAsia="Calibri"/>
          <w:b/>
        </w:rPr>
        <w:t>Ans:</w:t>
      </w:r>
      <w:r>
        <w:rPr>
          <w:rFonts w:eastAsia="Calibri"/>
          <w:b/>
        </w:rPr>
        <w:t xml:space="preserve"> </w:t>
      </w:r>
      <w:r w:rsidRPr="00E479BB">
        <w:t>A</w:t>
      </w:r>
    </w:p>
    <w:p w14:paraId="6EF89EF9" w14:textId="77777777" w:rsidR="00846AF5" w:rsidRPr="00E479BB" w:rsidRDefault="00846AF5" w:rsidP="009529F5">
      <w:pPr>
        <w:ind w:left="504" w:hanging="360"/>
      </w:pPr>
      <w:r w:rsidRPr="00E479BB">
        <w:t>If some nodes are unreachable from each other, we typically assign the pair a distance of 1 plus the largest distance in the network.</w:t>
      </w:r>
    </w:p>
    <w:p w14:paraId="24D6009D" w14:textId="77777777" w:rsidR="000D2D72" w:rsidRDefault="000D2D72" w:rsidP="009529F5"/>
    <w:p w14:paraId="52F797F0" w14:textId="1779559C" w:rsidR="00846AF5" w:rsidRPr="00E479BB" w:rsidRDefault="00846AF5" w:rsidP="009529F5">
      <w:r w:rsidRPr="00E479BB">
        <w:t xml:space="preserve">7. </w:t>
      </w:r>
      <w:proofErr w:type="spellStart"/>
      <w:r w:rsidRPr="00E479BB">
        <w:t>Fruchterman</w:t>
      </w:r>
      <w:proofErr w:type="spellEnd"/>
      <w:r>
        <w:t>–</w:t>
      </w:r>
      <w:proofErr w:type="spellStart"/>
      <w:r w:rsidRPr="00E479BB">
        <w:t>Reingold</w:t>
      </w:r>
      <w:proofErr w:type="spellEnd"/>
      <w:r w:rsidRPr="00E479BB">
        <w:t xml:space="preserve"> models the graph as a collection of</w:t>
      </w:r>
    </w:p>
    <w:p w14:paraId="7F8CB829" w14:textId="77777777" w:rsidR="00846AF5" w:rsidRPr="00E479BB" w:rsidRDefault="00846AF5" w:rsidP="009529F5">
      <w:r w:rsidRPr="009529F5">
        <w:rPr>
          <w:rFonts w:eastAsia="Calibri"/>
        </w:rPr>
        <w:lastRenderedPageBreak/>
        <w:t>a)</w:t>
      </w:r>
      <w:r>
        <w:rPr>
          <w:rFonts w:eastAsia="Calibri"/>
        </w:rPr>
        <w:t xml:space="preserve"> </w:t>
      </w:r>
      <w:r w:rsidRPr="00E479BB">
        <w:t>ties and springs</w:t>
      </w:r>
    </w:p>
    <w:p w14:paraId="54820543" w14:textId="77777777" w:rsidR="00846AF5" w:rsidRPr="009529F5" w:rsidRDefault="00846AF5" w:rsidP="009529F5">
      <w:r w:rsidRPr="009529F5">
        <w:rPr>
          <w:rFonts w:eastAsia="Calibri"/>
        </w:rPr>
        <w:t>b)</w:t>
      </w:r>
      <w:r>
        <w:rPr>
          <w:rFonts w:eastAsia="Calibri"/>
        </w:rPr>
        <w:t xml:space="preserve"> </w:t>
      </w:r>
      <w:r w:rsidRPr="00E479BB">
        <w:t>objects and springs</w:t>
      </w:r>
    </w:p>
    <w:p w14:paraId="1B10CBA9" w14:textId="77777777" w:rsidR="00846AF5" w:rsidRPr="009529F5" w:rsidRDefault="00846AF5" w:rsidP="009529F5">
      <w:r w:rsidRPr="009529F5">
        <w:rPr>
          <w:rFonts w:eastAsia="Calibri"/>
        </w:rPr>
        <w:t>c)</w:t>
      </w:r>
      <w:r>
        <w:rPr>
          <w:rFonts w:eastAsia="Calibri"/>
        </w:rPr>
        <w:t xml:space="preserve"> </w:t>
      </w:r>
      <w:r w:rsidRPr="00E479BB">
        <w:t>coils and springs</w:t>
      </w:r>
    </w:p>
    <w:p w14:paraId="6E61D095" w14:textId="77777777" w:rsidR="00846AF5" w:rsidRPr="009529F5" w:rsidRDefault="00846AF5" w:rsidP="009529F5">
      <w:r w:rsidRPr="009529F5">
        <w:rPr>
          <w:rFonts w:eastAsia="Calibri"/>
        </w:rPr>
        <w:t>d)</w:t>
      </w:r>
      <w:r>
        <w:rPr>
          <w:rFonts w:eastAsia="Calibri"/>
        </w:rPr>
        <w:t xml:space="preserve"> </w:t>
      </w:r>
      <w:r w:rsidRPr="00E479BB">
        <w:t>magnets and springs</w:t>
      </w:r>
    </w:p>
    <w:p w14:paraId="398BDB31" w14:textId="77777777" w:rsidR="00846AF5" w:rsidRPr="00E479BB" w:rsidRDefault="00846AF5" w:rsidP="00615C03">
      <w:r w:rsidRPr="00CF4D9C">
        <w:rPr>
          <w:rFonts w:eastAsia="Calibri"/>
          <w:b/>
        </w:rPr>
        <w:t>Ans:</w:t>
      </w:r>
      <w:r>
        <w:rPr>
          <w:rFonts w:eastAsia="Calibri"/>
          <w:b/>
        </w:rPr>
        <w:t xml:space="preserve"> </w:t>
      </w:r>
      <w:r w:rsidRPr="00E479BB">
        <w:t>D</w:t>
      </w:r>
    </w:p>
    <w:p w14:paraId="4564B267" w14:textId="77777777" w:rsidR="00846AF5" w:rsidRPr="00E479BB" w:rsidRDefault="00846AF5" w:rsidP="009529F5">
      <w:pPr>
        <w:ind w:left="504" w:hanging="360"/>
      </w:pPr>
      <w:proofErr w:type="spellStart"/>
      <w:r w:rsidRPr="00E479BB">
        <w:t>Fruchterman</w:t>
      </w:r>
      <w:proofErr w:type="spellEnd"/>
      <w:r>
        <w:t>–</w:t>
      </w:r>
      <w:proofErr w:type="spellStart"/>
      <w:r w:rsidRPr="00E479BB">
        <w:t>Reingold</w:t>
      </w:r>
      <w:proofErr w:type="spellEnd"/>
      <w:r w:rsidRPr="00E479BB">
        <w:t xml:space="preserve"> models the graph as a collection of magnets and springs.</w:t>
      </w:r>
    </w:p>
    <w:p w14:paraId="453E5EFB" w14:textId="77777777" w:rsidR="000D2D72" w:rsidRDefault="000D2D72" w:rsidP="009529F5"/>
    <w:p w14:paraId="431CFDD2" w14:textId="40E250B1" w:rsidR="00846AF5" w:rsidRPr="00E479BB" w:rsidRDefault="00846AF5" w:rsidP="009529F5">
      <w:r w:rsidRPr="00E479BB">
        <w:t>8. The size of symbols can be used to represent</w:t>
      </w:r>
    </w:p>
    <w:p w14:paraId="4A424A6A" w14:textId="77777777" w:rsidR="00846AF5" w:rsidRPr="00E479BB" w:rsidRDefault="00846AF5" w:rsidP="009529F5">
      <w:r w:rsidRPr="009529F5">
        <w:rPr>
          <w:rFonts w:eastAsia="Calibri"/>
        </w:rPr>
        <w:t>a)</w:t>
      </w:r>
      <w:r>
        <w:rPr>
          <w:rFonts w:eastAsia="Calibri"/>
        </w:rPr>
        <w:t xml:space="preserve"> </w:t>
      </w:r>
      <w:r w:rsidRPr="00E479BB">
        <w:t>continuous variables</w:t>
      </w:r>
    </w:p>
    <w:p w14:paraId="6C2D9846" w14:textId="77777777" w:rsidR="00846AF5" w:rsidRPr="00E479BB" w:rsidRDefault="00846AF5" w:rsidP="009529F5">
      <w:r w:rsidRPr="009529F5">
        <w:rPr>
          <w:rFonts w:eastAsia="Calibri"/>
        </w:rPr>
        <w:t>b)</w:t>
      </w:r>
      <w:r>
        <w:rPr>
          <w:rFonts w:eastAsia="Calibri"/>
        </w:rPr>
        <w:t xml:space="preserve"> </w:t>
      </w:r>
      <w:r w:rsidRPr="00E479BB">
        <w:t>values of categorical variables</w:t>
      </w:r>
    </w:p>
    <w:p w14:paraId="2C37B87B" w14:textId="77777777" w:rsidR="00846AF5" w:rsidRPr="00E479BB" w:rsidRDefault="00846AF5" w:rsidP="009529F5">
      <w:r w:rsidRPr="009529F5">
        <w:rPr>
          <w:rFonts w:eastAsia="Calibri"/>
        </w:rPr>
        <w:t>c)</w:t>
      </w:r>
      <w:r>
        <w:rPr>
          <w:rFonts w:eastAsia="Calibri"/>
        </w:rPr>
        <w:t xml:space="preserve"> </w:t>
      </w:r>
      <w:r w:rsidRPr="00E479BB">
        <w:t>explanatory information</w:t>
      </w:r>
    </w:p>
    <w:p w14:paraId="70AD14AE" w14:textId="77777777" w:rsidR="00846AF5" w:rsidRPr="00E479BB" w:rsidRDefault="00846AF5" w:rsidP="009529F5">
      <w:r w:rsidRPr="009529F5">
        <w:rPr>
          <w:rFonts w:eastAsia="Calibri"/>
        </w:rPr>
        <w:t>d)</w:t>
      </w:r>
      <w:r>
        <w:rPr>
          <w:rFonts w:eastAsia="Calibri"/>
        </w:rPr>
        <w:t xml:space="preserve"> </w:t>
      </w:r>
      <w:r w:rsidRPr="00E479BB">
        <w:t>binary variables</w:t>
      </w:r>
    </w:p>
    <w:p w14:paraId="3AFF5AC9" w14:textId="77777777" w:rsidR="00846AF5" w:rsidRPr="00E479BB" w:rsidRDefault="00846AF5" w:rsidP="00615C03">
      <w:r w:rsidRPr="00CF4D9C">
        <w:rPr>
          <w:rFonts w:eastAsia="Calibri"/>
          <w:b/>
        </w:rPr>
        <w:t>Ans:</w:t>
      </w:r>
      <w:r>
        <w:rPr>
          <w:rFonts w:eastAsia="Calibri"/>
          <w:b/>
        </w:rPr>
        <w:t xml:space="preserve"> </w:t>
      </w:r>
      <w:r w:rsidRPr="00E479BB">
        <w:t>A</w:t>
      </w:r>
    </w:p>
    <w:p w14:paraId="714AA95B" w14:textId="77777777" w:rsidR="00846AF5" w:rsidRPr="00E479BB" w:rsidRDefault="00846AF5" w:rsidP="009529F5">
      <w:pPr>
        <w:ind w:left="504" w:hanging="360"/>
      </w:pPr>
      <w:r w:rsidRPr="00E479BB">
        <w:t>Continuous variables, such as age or tenure, can be represented by the size of the symbols. The values of categorical variables can be represented by colors and shapes. Labels attached to points can be used to improve visibility and add information.</w:t>
      </w:r>
    </w:p>
    <w:p w14:paraId="58500E2E" w14:textId="77777777" w:rsidR="00846AF5" w:rsidRPr="00E479BB" w:rsidRDefault="00846AF5" w:rsidP="009529F5">
      <w:pPr>
        <w:ind w:left="360" w:hanging="360"/>
      </w:pPr>
      <w:r w:rsidRPr="00E479BB">
        <w:t>9. Which of the following is NOT used to communicate strength of tie in an undirected network?</w:t>
      </w:r>
    </w:p>
    <w:p w14:paraId="123CD9F3" w14:textId="77777777" w:rsidR="00846AF5" w:rsidRPr="009529F5" w:rsidRDefault="00846AF5" w:rsidP="009529F5">
      <w:r w:rsidRPr="009529F5">
        <w:rPr>
          <w:rFonts w:eastAsia="Calibri"/>
        </w:rPr>
        <w:t>a)</w:t>
      </w:r>
      <w:r>
        <w:rPr>
          <w:rFonts w:eastAsia="Calibri"/>
        </w:rPr>
        <w:t xml:space="preserve"> </w:t>
      </w:r>
      <w:r w:rsidRPr="00E479BB">
        <w:t>the layout itself</w:t>
      </w:r>
    </w:p>
    <w:p w14:paraId="4381ED95" w14:textId="77777777" w:rsidR="00846AF5" w:rsidRPr="009529F5" w:rsidRDefault="00846AF5" w:rsidP="009529F5">
      <w:r w:rsidRPr="009529F5">
        <w:rPr>
          <w:rFonts w:eastAsia="Calibri"/>
        </w:rPr>
        <w:t>b)</w:t>
      </w:r>
      <w:r>
        <w:rPr>
          <w:rFonts w:eastAsia="Calibri"/>
        </w:rPr>
        <w:t xml:space="preserve"> </w:t>
      </w:r>
      <w:r w:rsidRPr="00E479BB">
        <w:t>dichotomizing the data</w:t>
      </w:r>
    </w:p>
    <w:p w14:paraId="6A8450B5" w14:textId="77777777" w:rsidR="00846AF5" w:rsidRPr="009529F5" w:rsidRDefault="00846AF5" w:rsidP="009529F5">
      <w:r w:rsidRPr="009529F5">
        <w:rPr>
          <w:rFonts w:eastAsia="Calibri"/>
        </w:rPr>
        <w:t>c)</w:t>
      </w:r>
      <w:r>
        <w:rPr>
          <w:rFonts w:eastAsia="Calibri"/>
        </w:rPr>
        <w:t xml:space="preserve"> </w:t>
      </w:r>
      <w:r w:rsidRPr="00E479BB">
        <w:t>systematically increasing the cut-off value</w:t>
      </w:r>
    </w:p>
    <w:p w14:paraId="711918F3" w14:textId="77777777" w:rsidR="00846AF5" w:rsidRPr="00E479BB" w:rsidRDefault="00846AF5" w:rsidP="009529F5">
      <w:r w:rsidRPr="009529F5">
        <w:rPr>
          <w:rFonts w:eastAsia="Calibri"/>
        </w:rPr>
        <w:t>d)</w:t>
      </w:r>
      <w:r>
        <w:rPr>
          <w:rFonts w:eastAsia="Calibri"/>
        </w:rPr>
        <w:t xml:space="preserve"> </w:t>
      </w:r>
      <w:r w:rsidRPr="00E479BB">
        <w:t>arrowhead on a line</w:t>
      </w:r>
    </w:p>
    <w:p w14:paraId="6ADF2360" w14:textId="77777777" w:rsidR="00846AF5" w:rsidRPr="00E479BB" w:rsidRDefault="00846AF5" w:rsidP="00615C03">
      <w:r w:rsidRPr="00CF4D9C">
        <w:rPr>
          <w:rFonts w:eastAsia="Calibri"/>
          <w:b/>
        </w:rPr>
        <w:t>Ans:</w:t>
      </w:r>
      <w:r>
        <w:rPr>
          <w:rFonts w:eastAsia="Calibri"/>
          <w:b/>
        </w:rPr>
        <w:t xml:space="preserve"> </w:t>
      </w:r>
      <w:r w:rsidRPr="00E479BB">
        <w:t>D</w:t>
      </w:r>
    </w:p>
    <w:p w14:paraId="0D5D18E2" w14:textId="77777777" w:rsidR="00846AF5" w:rsidRPr="00E479BB" w:rsidRDefault="00846AF5" w:rsidP="009529F5">
      <w:pPr>
        <w:ind w:left="504" w:hanging="360"/>
      </w:pPr>
      <w:r w:rsidRPr="00E479BB">
        <w:t>There are several ways to communicate strength of tie. One way is to use the layout itself to represent tie strengths. Another is dichotomizing the data so that only ties of a certain strength are considered. For directed networks, an arrowhead on a line can be used to indicate the direction of a tie.</w:t>
      </w:r>
    </w:p>
    <w:p w14:paraId="0684742E" w14:textId="77777777" w:rsidR="000D2D72" w:rsidRDefault="000D2D72" w:rsidP="00725094"/>
    <w:p w14:paraId="47904515" w14:textId="04CEA45F" w:rsidR="00846AF5" w:rsidRDefault="00846AF5" w:rsidP="00725094">
      <w:r w:rsidRPr="00E479BB">
        <w:t>10. ‘Ego networks’ means</w:t>
      </w:r>
    </w:p>
    <w:p w14:paraId="04B70C33" w14:textId="77777777" w:rsidR="00846AF5" w:rsidRPr="009529F5" w:rsidRDefault="00846AF5" w:rsidP="009529F5">
      <w:r w:rsidRPr="009529F5">
        <w:rPr>
          <w:rFonts w:eastAsia="Calibri"/>
        </w:rPr>
        <w:t>a)</w:t>
      </w:r>
      <w:r>
        <w:rPr>
          <w:rFonts w:eastAsia="Calibri"/>
        </w:rPr>
        <w:t xml:space="preserve"> </w:t>
      </w:r>
      <w:r w:rsidRPr="00E479BB">
        <w:t>the set of nodes directly connected to a given node, but not the ties among them</w:t>
      </w:r>
    </w:p>
    <w:p w14:paraId="7D5BC4A2" w14:textId="77777777" w:rsidR="00846AF5" w:rsidRPr="009529F5" w:rsidRDefault="00846AF5" w:rsidP="009529F5">
      <w:r w:rsidRPr="009529F5">
        <w:rPr>
          <w:rFonts w:eastAsia="Calibri"/>
        </w:rPr>
        <w:lastRenderedPageBreak/>
        <w:t>b)</w:t>
      </w:r>
      <w:r>
        <w:rPr>
          <w:rFonts w:eastAsia="Calibri"/>
        </w:rPr>
        <w:t xml:space="preserve"> </w:t>
      </w:r>
      <w:r w:rsidRPr="00E479BB">
        <w:t>the set of ties directly connected to a given node, together with all walks among them</w:t>
      </w:r>
    </w:p>
    <w:p w14:paraId="44937F53" w14:textId="77777777" w:rsidR="00846AF5" w:rsidRPr="009529F5" w:rsidRDefault="00846AF5" w:rsidP="009529F5">
      <w:r w:rsidRPr="009529F5">
        <w:rPr>
          <w:rFonts w:eastAsia="Calibri"/>
        </w:rPr>
        <w:t>c)</w:t>
      </w:r>
      <w:r>
        <w:rPr>
          <w:rFonts w:eastAsia="Calibri"/>
        </w:rPr>
        <w:t xml:space="preserve"> </w:t>
      </w:r>
      <w:r w:rsidRPr="00E479BB">
        <w:t>the set of ties directly connected to a given tie, together with all nodes among them</w:t>
      </w:r>
    </w:p>
    <w:p w14:paraId="69887262" w14:textId="77777777" w:rsidR="00846AF5" w:rsidRPr="009529F5" w:rsidRDefault="00846AF5" w:rsidP="009529F5">
      <w:r w:rsidRPr="009529F5">
        <w:rPr>
          <w:rFonts w:eastAsia="Calibri"/>
        </w:rPr>
        <w:t>d)</w:t>
      </w:r>
      <w:r>
        <w:rPr>
          <w:rFonts w:eastAsia="Calibri"/>
        </w:rPr>
        <w:t xml:space="preserve"> </w:t>
      </w:r>
      <w:r w:rsidRPr="00E479BB">
        <w:t>the set of nodes directly connected to a given node, together with all ties among them</w:t>
      </w:r>
    </w:p>
    <w:p w14:paraId="329914A3" w14:textId="77777777" w:rsidR="00846AF5" w:rsidRPr="009529F5" w:rsidRDefault="00846AF5" w:rsidP="009529F5">
      <w:r w:rsidRPr="00CF4D9C">
        <w:rPr>
          <w:rFonts w:eastAsia="Calibri"/>
          <w:b/>
        </w:rPr>
        <w:t>Ans:</w:t>
      </w:r>
      <w:r>
        <w:rPr>
          <w:rFonts w:eastAsia="Calibri"/>
          <w:b/>
        </w:rPr>
        <w:t xml:space="preserve"> </w:t>
      </w:r>
      <w:r w:rsidRPr="009529F5">
        <w:t>D</w:t>
      </w:r>
    </w:p>
    <w:p w14:paraId="35B96E6F" w14:textId="77777777" w:rsidR="00846AF5" w:rsidRPr="00FA242F" w:rsidRDefault="00846AF5" w:rsidP="009529F5">
      <w:pPr>
        <w:ind w:left="504" w:hanging="360"/>
      </w:pPr>
      <w:r w:rsidRPr="009529F5">
        <w:t>‘Ego networks’ means the set of nodes (called alters) directly connected to a given node (whom we call ego), together with all ties among them.</w:t>
      </w:r>
      <w:r w:rsidRPr="0066439E" w:rsidDel="00615C03">
        <w:t xml:space="preserve"> </w:t>
      </w:r>
    </w:p>
    <w:p w14:paraId="24F2BFB3" w14:textId="77777777" w:rsidR="00576383" w:rsidRDefault="00576383" w:rsidP="00FA5A79">
      <w:pPr>
        <w:pStyle w:val="Heading1"/>
      </w:pPr>
    </w:p>
    <w:p w14:paraId="6E407500" w14:textId="7D865188" w:rsidR="00846AF5" w:rsidRDefault="00846AF5" w:rsidP="00FA5A79">
      <w:pPr>
        <w:pStyle w:val="Heading1"/>
      </w:pPr>
      <w:r w:rsidRPr="002F6061">
        <w:t xml:space="preserve">Chapter 8: Local </w:t>
      </w:r>
      <w:r w:rsidRPr="00FA5A79">
        <w:t>node-level measures</w:t>
      </w:r>
    </w:p>
    <w:p w14:paraId="39D57391" w14:textId="77777777" w:rsidR="00846AF5" w:rsidRDefault="00846AF5" w:rsidP="00FA5A79">
      <w:r>
        <w:t>1. Global node-level measures</w:t>
      </w:r>
    </w:p>
    <w:p w14:paraId="4CBF512D" w14:textId="77777777" w:rsidR="00846AF5" w:rsidRPr="00FA5A79" w:rsidRDefault="00846AF5" w:rsidP="00FA5A79">
      <w:r w:rsidRPr="00FA5A79">
        <w:rPr>
          <w:rFonts w:eastAsia="Calibri"/>
        </w:rPr>
        <w:t xml:space="preserve">a) </w:t>
      </w:r>
      <w:r w:rsidRPr="00FA5A79">
        <w:t>are also known as ego network measures</w:t>
      </w:r>
    </w:p>
    <w:p w14:paraId="6299FA78" w14:textId="77777777" w:rsidR="00846AF5" w:rsidRPr="002F6061" w:rsidRDefault="00846AF5" w:rsidP="002F7174">
      <w:r w:rsidRPr="00FA5A79">
        <w:rPr>
          <w:rFonts w:eastAsia="Calibri"/>
        </w:rPr>
        <w:t xml:space="preserve">b) </w:t>
      </w:r>
      <w:r w:rsidRPr="00FA5A79">
        <w:t>describe a node’s immediate social environment</w:t>
      </w:r>
    </w:p>
    <w:p w14:paraId="482AC69A" w14:textId="77777777" w:rsidR="00846AF5" w:rsidRPr="002F6061" w:rsidRDefault="00846AF5" w:rsidP="002F7174">
      <w:r w:rsidRPr="00FA5A79">
        <w:rPr>
          <w:rFonts w:eastAsia="Calibri"/>
        </w:rPr>
        <w:t xml:space="preserve">c) </w:t>
      </w:r>
      <w:r w:rsidRPr="002F6061">
        <w:t>describe a node’s position in the structure of the network</w:t>
      </w:r>
    </w:p>
    <w:p w14:paraId="2C11E933" w14:textId="77777777" w:rsidR="00846AF5" w:rsidRPr="00FA5A79" w:rsidRDefault="00846AF5" w:rsidP="00FA5A79">
      <w:r w:rsidRPr="00FA5A79">
        <w:rPr>
          <w:rFonts w:eastAsia="Calibri"/>
        </w:rPr>
        <w:t xml:space="preserve">d) </w:t>
      </w:r>
      <w:r w:rsidRPr="00FA5A79">
        <w:t>are not dependent variables</w:t>
      </w:r>
    </w:p>
    <w:p w14:paraId="462C088B" w14:textId="77777777" w:rsidR="00846AF5" w:rsidRPr="002F6061" w:rsidRDefault="00846AF5" w:rsidP="00B37A10">
      <w:r w:rsidRPr="00FA5A79">
        <w:rPr>
          <w:rFonts w:eastAsia="Calibri"/>
          <w:b/>
        </w:rPr>
        <w:t>Ans:</w:t>
      </w:r>
      <w:r w:rsidRPr="002F6061">
        <w:rPr>
          <w:rFonts w:eastAsia="Calibri"/>
        </w:rPr>
        <w:t xml:space="preserve"> </w:t>
      </w:r>
      <w:r w:rsidRPr="002F6061">
        <w:t>C</w:t>
      </w:r>
    </w:p>
    <w:p w14:paraId="22508D1F" w14:textId="77777777" w:rsidR="00846AF5" w:rsidRDefault="00846AF5" w:rsidP="00FA5A79">
      <w:pPr>
        <w:ind w:left="504" w:hanging="360"/>
      </w:pPr>
      <w:r w:rsidRPr="00FA5A79">
        <w:t>Local node-level measures describe a node’s immediate social environment, and global ones describe a node’s position in the structure of the network as a whole. The former are also known as ego network measures, and the latter are known as centrality measures.</w:t>
      </w:r>
    </w:p>
    <w:p w14:paraId="500BB096" w14:textId="77777777" w:rsidR="000D2D72" w:rsidRDefault="000D2D72" w:rsidP="00FA5A79"/>
    <w:p w14:paraId="0742A2D3" w14:textId="2269CDDF" w:rsidR="00846AF5" w:rsidRDefault="00846AF5" w:rsidP="00FA5A79">
      <w:r w:rsidRPr="002F6061">
        <w:t>2. Which of the following would come under social capital research?</w:t>
      </w:r>
    </w:p>
    <w:p w14:paraId="226D33D9" w14:textId="77777777" w:rsidR="00846AF5" w:rsidRDefault="00846AF5" w:rsidP="00FA5A79">
      <w:r w:rsidRPr="00FA5A79">
        <w:rPr>
          <w:rFonts w:eastAsia="Calibri"/>
        </w:rPr>
        <w:t xml:space="preserve">a) </w:t>
      </w:r>
      <w:r w:rsidRPr="002F6061">
        <w:t>a person’s success</w:t>
      </w:r>
    </w:p>
    <w:p w14:paraId="526AD257" w14:textId="77777777" w:rsidR="00846AF5" w:rsidRPr="002F6061" w:rsidRDefault="00846AF5" w:rsidP="002F7174">
      <w:r w:rsidRPr="00FA5A79">
        <w:rPr>
          <w:rFonts w:eastAsia="Calibri"/>
        </w:rPr>
        <w:t xml:space="preserve">b) </w:t>
      </w:r>
      <w:r w:rsidRPr="00FA5A79">
        <w:t>a person’s perceptions</w:t>
      </w:r>
    </w:p>
    <w:p w14:paraId="67142A85" w14:textId="77777777" w:rsidR="00846AF5" w:rsidRPr="00FA5A79" w:rsidRDefault="00846AF5" w:rsidP="00FA5A79">
      <w:r w:rsidRPr="00FA5A79">
        <w:rPr>
          <w:rFonts w:eastAsia="Calibri"/>
        </w:rPr>
        <w:t xml:space="preserve">c) </w:t>
      </w:r>
      <w:r w:rsidRPr="00FA5A79">
        <w:t>a person’s culture</w:t>
      </w:r>
    </w:p>
    <w:p w14:paraId="0BB02522" w14:textId="77777777" w:rsidR="00846AF5" w:rsidRPr="00FA5A79" w:rsidRDefault="00846AF5" w:rsidP="00FA5A79">
      <w:r w:rsidRPr="00FA5A79">
        <w:rPr>
          <w:rFonts w:eastAsia="Calibri"/>
        </w:rPr>
        <w:t xml:space="preserve">d) </w:t>
      </w:r>
      <w:r w:rsidRPr="00FA5A79">
        <w:t>a person’s attitudes</w:t>
      </w:r>
    </w:p>
    <w:p w14:paraId="7F8D43A4" w14:textId="77777777" w:rsidR="00846AF5" w:rsidRPr="002F6061" w:rsidRDefault="00846AF5" w:rsidP="00B37A10">
      <w:r>
        <w:rPr>
          <w:rFonts w:eastAsia="Calibri"/>
          <w:b/>
        </w:rPr>
        <w:t>Ans:</w:t>
      </w:r>
      <w:r>
        <w:rPr>
          <w:rFonts w:eastAsia="Calibri"/>
        </w:rPr>
        <w:t xml:space="preserve"> </w:t>
      </w:r>
      <w:r>
        <w:t>A</w:t>
      </w:r>
    </w:p>
    <w:p w14:paraId="6968F6EB" w14:textId="77777777" w:rsidR="00846AF5" w:rsidRDefault="00846AF5" w:rsidP="00FA5A79">
      <w:pPr>
        <w:ind w:left="504" w:hanging="360"/>
      </w:pPr>
      <w:r w:rsidRPr="00FA5A79">
        <w:t xml:space="preserve">Social capital camp research investigates how a person’s achievement and success are a function of their social ties. Social influence research explains similarity in perceptions, attitudes, behaviors, customs </w:t>
      </w:r>
      <w:r>
        <w:t>and so on</w:t>
      </w:r>
      <w:r w:rsidRPr="00FA5A79">
        <w:t xml:space="preserve"> – referred to collectively as </w:t>
      </w:r>
      <w:r>
        <w:t>‘</w:t>
      </w:r>
      <w:r w:rsidRPr="00FA5A79">
        <w:t>style</w:t>
      </w:r>
      <w:r>
        <w:t>’</w:t>
      </w:r>
      <w:r w:rsidRPr="00FA5A79">
        <w:t xml:space="preserve"> variables.</w:t>
      </w:r>
    </w:p>
    <w:p w14:paraId="032D5865" w14:textId="77777777" w:rsidR="000D2D72" w:rsidRDefault="000D2D72" w:rsidP="002F7174"/>
    <w:p w14:paraId="7AD57773" w14:textId="6B825CC1" w:rsidR="00846AF5" w:rsidRPr="002F6061" w:rsidRDefault="00846AF5" w:rsidP="002F7174">
      <w:r w:rsidRPr="002F6061">
        <w:t xml:space="preserve">3. </w:t>
      </w:r>
      <w:r w:rsidRPr="00FA5A79">
        <w:rPr>
          <w:rFonts w:eastAsia="Calibri"/>
        </w:rPr>
        <w:t>‘</w:t>
      </w:r>
      <w:proofErr w:type="spellStart"/>
      <w:proofErr w:type="gramStart"/>
      <w:r w:rsidRPr="00FA5A79">
        <w:rPr>
          <w:rFonts w:eastAsia="Calibri"/>
        </w:rPr>
        <w:t>xTieComposition</w:t>
      </w:r>
      <w:proofErr w:type="spellEnd"/>
      <w:r w:rsidRPr="00FA5A79">
        <w:rPr>
          <w:rFonts w:eastAsia="Calibri"/>
        </w:rPr>
        <w:t>(</w:t>
      </w:r>
      <w:proofErr w:type="gramEnd"/>
      <w:r w:rsidRPr="00FA5A79">
        <w:rPr>
          <w:rFonts w:eastAsia="Calibri"/>
        </w:rPr>
        <w:t>)’ is used to</w:t>
      </w:r>
    </w:p>
    <w:p w14:paraId="6A546E10" w14:textId="77777777" w:rsidR="00846AF5" w:rsidRPr="00FA5A79" w:rsidRDefault="00846AF5" w:rsidP="00FA5A79">
      <w:pPr>
        <w:rPr>
          <w:lang w:val="it-IT"/>
        </w:rPr>
      </w:pPr>
      <w:r w:rsidRPr="00FA5A79">
        <w:rPr>
          <w:rFonts w:eastAsia="Calibri"/>
          <w:lang w:val="it-IT"/>
        </w:rPr>
        <w:t xml:space="preserve">a) </w:t>
      </w:r>
      <w:r w:rsidRPr="00FA5A79">
        <w:rPr>
          <w:lang w:val="it-IT"/>
        </w:rPr>
        <w:t>produce a three-dimensional matrix</w:t>
      </w:r>
    </w:p>
    <w:p w14:paraId="440F3C3F" w14:textId="77777777" w:rsidR="00846AF5" w:rsidRPr="00FA5A79" w:rsidRDefault="00846AF5" w:rsidP="00FA5A79">
      <w:r w:rsidRPr="00FA5A79">
        <w:rPr>
          <w:rFonts w:eastAsia="Calibri"/>
        </w:rPr>
        <w:t xml:space="preserve">b) </w:t>
      </w:r>
      <w:r w:rsidRPr="00FA5A79">
        <w:t>calculate a node’s degree</w:t>
      </w:r>
    </w:p>
    <w:p w14:paraId="17870DF6" w14:textId="77777777" w:rsidR="00846AF5" w:rsidRPr="00FA5A79" w:rsidRDefault="00846AF5" w:rsidP="00FA5A79">
      <w:r w:rsidRPr="00FA5A79">
        <w:rPr>
          <w:rFonts w:eastAsia="Calibri"/>
        </w:rPr>
        <w:t xml:space="preserve">c) </w:t>
      </w:r>
      <w:r w:rsidRPr="00FA5A79">
        <w:t>obtain the number of ties a node has</w:t>
      </w:r>
    </w:p>
    <w:p w14:paraId="332F5E60" w14:textId="77777777" w:rsidR="00846AF5" w:rsidRDefault="00846AF5" w:rsidP="00FA5A79">
      <w:r w:rsidRPr="00FA5A79">
        <w:rPr>
          <w:rFonts w:eastAsia="Calibri"/>
        </w:rPr>
        <w:t xml:space="preserve">d) </w:t>
      </w:r>
      <w:r w:rsidRPr="002F6061">
        <w:t>analy</w:t>
      </w:r>
      <w:r>
        <w:t>s</w:t>
      </w:r>
      <w:r w:rsidRPr="002F6061">
        <w:t>e multiple relations simultaneously</w:t>
      </w:r>
    </w:p>
    <w:p w14:paraId="3B4451B5" w14:textId="77777777" w:rsidR="00846AF5" w:rsidRPr="002F6061" w:rsidRDefault="00846AF5" w:rsidP="00B37A10">
      <w:r w:rsidRPr="002F6061">
        <w:rPr>
          <w:rFonts w:eastAsia="Calibri"/>
          <w:b/>
        </w:rPr>
        <w:t>Ans:</w:t>
      </w:r>
      <w:r w:rsidRPr="002F6061">
        <w:rPr>
          <w:rFonts w:eastAsia="Calibri"/>
        </w:rPr>
        <w:t xml:space="preserve"> </w:t>
      </w:r>
      <w:r w:rsidRPr="002F6061">
        <w:t>D</w:t>
      </w:r>
    </w:p>
    <w:p w14:paraId="46FF5582" w14:textId="77777777" w:rsidR="00846AF5" w:rsidRDefault="00846AF5" w:rsidP="00FA5A79">
      <w:pPr>
        <w:ind w:left="504" w:hanging="360"/>
      </w:pPr>
      <w:r w:rsidRPr="00FA5A79">
        <w:rPr>
          <w:rFonts w:eastAsia="Calibri"/>
          <w:b/>
        </w:rPr>
        <w:t>‘xTieComposition()’</w:t>
      </w:r>
      <w:r w:rsidRPr="00FA5A79">
        <w:rPr>
          <w:rFonts w:eastAsia="Calibri"/>
        </w:rPr>
        <w:t xml:space="preserve"> is used to </w:t>
      </w:r>
      <w:r w:rsidRPr="00FA5A79">
        <w:t xml:space="preserve">analyze multiple relations </w:t>
      </w:r>
      <w:r w:rsidRPr="002F6061">
        <w:t>simultaneously. T</w:t>
      </w:r>
      <w:r w:rsidRPr="00FA5A79">
        <w:t xml:space="preserve">he number of ties a node has (its </w:t>
      </w:r>
      <w:r>
        <w:t>‘</w:t>
      </w:r>
      <w:r w:rsidRPr="00FA5A79">
        <w:t>degree</w:t>
      </w:r>
      <w:r>
        <w:t>’</w:t>
      </w:r>
      <w:r w:rsidRPr="00FA5A79">
        <w:t xml:space="preserve">) can be obtained with the function </w:t>
      </w:r>
      <w:r w:rsidRPr="00FA5A79">
        <w:rPr>
          <w:rFonts w:eastAsia="Calibri"/>
          <w:b/>
        </w:rPr>
        <w:t>‘</w:t>
      </w:r>
      <w:proofErr w:type="gramStart"/>
      <w:r w:rsidRPr="00FA5A79">
        <w:rPr>
          <w:rFonts w:eastAsia="Calibri"/>
          <w:b/>
        </w:rPr>
        <w:t>xDegree(</w:t>
      </w:r>
      <w:proofErr w:type="gramEnd"/>
      <w:r w:rsidRPr="00FA5A79">
        <w:rPr>
          <w:rFonts w:eastAsia="Calibri"/>
          <w:b/>
        </w:rPr>
        <w:t>)’</w:t>
      </w:r>
      <w:r w:rsidRPr="00FA5A79">
        <w:t xml:space="preserve"> in the R package.</w:t>
      </w:r>
    </w:p>
    <w:p w14:paraId="36581B5E" w14:textId="77777777" w:rsidR="000D2D72" w:rsidRDefault="000D2D72" w:rsidP="002F7174"/>
    <w:p w14:paraId="4C804460" w14:textId="7DA4CCF7" w:rsidR="00846AF5" w:rsidRPr="002F6061" w:rsidRDefault="00846AF5" w:rsidP="002F7174">
      <w:r w:rsidRPr="002F6061">
        <w:t xml:space="preserve">4. </w:t>
      </w:r>
      <w:r w:rsidRPr="00FA5A79">
        <w:t>A social embeddedness perspective might argue that</w:t>
      </w:r>
    </w:p>
    <w:p w14:paraId="6FCC0325" w14:textId="77777777" w:rsidR="00846AF5" w:rsidRPr="00FA5A79" w:rsidRDefault="00846AF5" w:rsidP="00FA5A79">
      <w:r w:rsidRPr="00FA5A79">
        <w:rPr>
          <w:rFonts w:eastAsia="Calibri"/>
        </w:rPr>
        <w:t xml:space="preserve">a) </w:t>
      </w:r>
      <w:r w:rsidRPr="00FA5A79">
        <w:t>stronger ties can be counted on to provide help when needed</w:t>
      </w:r>
    </w:p>
    <w:p w14:paraId="00A18E58" w14:textId="77777777" w:rsidR="00846AF5" w:rsidRDefault="00846AF5" w:rsidP="00FA5A79">
      <w:r w:rsidRPr="00FA5A79">
        <w:rPr>
          <w:rFonts w:eastAsia="Calibri"/>
        </w:rPr>
        <w:t xml:space="preserve">b) </w:t>
      </w:r>
      <w:r w:rsidRPr="002F6061">
        <w:t>strong ties imply a heavy load of obligations to others</w:t>
      </w:r>
    </w:p>
    <w:p w14:paraId="50DE68A9" w14:textId="77777777" w:rsidR="00846AF5" w:rsidRPr="00FA5A79" w:rsidRDefault="00846AF5" w:rsidP="00FA5A79">
      <w:r w:rsidRPr="00FA5A79">
        <w:rPr>
          <w:rFonts w:eastAsia="Calibri"/>
        </w:rPr>
        <w:t xml:space="preserve">c) </w:t>
      </w:r>
      <w:r w:rsidRPr="00FA5A79">
        <w:t>the stronger their average tie to others, the better off the person would be</w:t>
      </w:r>
    </w:p>
    <w:p w14:paraId="7F61F90D" w14:textId="77777777" w:rsidR="00846AF5" w:rsidRPr="00FA5A79" w:rsidRDefault="00846AF5" w:rsidP="00FA5A79">
      <w:r w:rsidRPr="00FA5A79">
        <w:rPr>
          <w:rFonts w:eastAsia="Calibri"/>
        </w:rPr>
        <w:t xml:space="preserve">d) </w:t>
      </w:r>
      <w:r w:rsidRPr="00FA5A79">
        <w:t>a person’s stronger ties would be more influential</w:t>
      </w:r>
    </w:p>
    <w:p w14:paraId="6C9C7556" w14:textId="77777777" w:rsidR="00846AF5" w:rsidRPr="002F6061" w:rsidRDefault="00846AF5" w:rsidP="00B37A10">
      <w:r w:rsidRPr="002F6061">
        <w:rPr>
          <w:rFonts w:eastAsia="Calibri"/>
          <w:b/>
        </w:rPr>
        <w:t>Ans:</w:t>
      </w:r>
      <w:r w:rsidRPr="002F6061">
        <w:rPr>
          <w:rFonts w:eastAsia="Calibri"/>
        </w:rPr>
        <w:t xml:space="preserve"> </w:t>
      </w:r>
      <w:r w:rsidRPr="002F6061">
        <w:t>B</w:t>
      </w:r>
    </w:p>
    <w:p w14:paraId="494E49C5" w14:textId="77777777" w:rsidR="00846AF5" w:rsidRDefault="00846AF5" w:rsidP="00FA5A79">
      <w:pPr>
        <w:ind w:left="504" w:hanging="360"/>
      </w:pPr>
      <w:r w:rsidRPr="00FA5A79">
        <w:t>A social embeddedness perspective might argue that the effect would have an inverted ‘U’ shape, because the strong ties also imply a heavy load of obligations to others</w:t>
      </w:r>
      <w:r w:rsidRPr="002F6061">
        <w:t xml:space="preserve">. </w:t>
      </w:r>
      <w:r w:rsidRPr="00FA5A79">
        <w:t>A social capital perspective might argue that stronger (positive) ties can be counted on to provide help when needed, so we would predict that the stronger their average tie to others, the better off the person would be.</w:t>
      </w:r>
    </w:p>
    <w:p w14:paraId="4B982F5D" w14:textId="77777777" w:rsidR="000D2D72" w:rsidRDefault="000D2D72" w:rsidP="00FA5A79">
      <w:pPr>
        <w:ind w:left="360" w:hanging="360"/>
      </w:pPr>
    </w:p>
    <w:p w14:paraId="5B70E933" w14:textId="6D1EA476" w:rsidR="00846AF5" w:rsidRDefault="00846AF5" w:rsidP="00FA5A79">
      <w:pPr>
        <w:ind w:left="360" w:hanging="360"/>
      </w:pPr>
      <w:r w:rsidRPr="002F6061">
        <w:t xml:space="preserve">5. Which of the following does the </w:t>
      </w:r>
      <w:r w:rsidRPr="00FA5A79">
        <w:rPr>
          <w:rFonts w:eastAsia="Consolas"/>
        </w:rPr>
        <w:t>‘</w:t>
      </w:r>
      <w:proofErr w:type="gramStart"/>
      <w:r w:rsidRPr="00FA5A79">
        <w:rPr>
          <w:rFonts w:eastAsia="Consolas"/>
        </w:rPr>
        <w:t>xValuedTieComposition(</w:t>
      </w:r>
      <w:proofErr w:type="gramEnd"/>
      <w:r w:rsidRPr="00FA5A79">
        <w:rPr>
          <w:rFonts w:eastAsia="Consolas"/>
        </w:rPr>
        <w:t>)’</w:t>
      </w:r>
      <w:r w:rsidRPr="00FA5A79">
        <w:t xml:space="preserve"> NOT compute in an R package?</w:t>
      </w:r>
    </w:p>
    <w:p w14:paraId="15AF332E" w14:textId="77777777" w:rsidR="00846AF5" w:rsidRPr="00FA5A79" w:rsidRDefault="00846AF5" w:rsidP="00FA5A79">
      <w:r w:rsidRPr="00FA5A79">
        <w:rPr>
          <w:rFonts w:eastAsia="Calibri"/>
        </w:rPr>
        <w:t xml:space="preserve">a) </w:t>
      </w:r>
      <w:r w:rsidRPr="00FA5A79">
        <w:t>the sum of tie strengths</w:t>
      </w:r>
    </w:p>
    <w:p w14:paraId="7D4B2387" w14:textId="77777777" w:rsidR="00846AF5" w:rsidRPr="00FA5A79" w:rsidRDefault="00846AF5" w:rsidP="00FA5A79">
      <w:r w:rsidRPr="00FA5A79">
        <w:rPr>
          <w:rFonts w:eastAsia="Calibri"/>
        </w:rPr>
        <w:t xml:space="preserve">b) </w:t>
      </w:r>
      <w:r w:rsidRPr="00FA5A79">
        <w:t>average tie strength</w:t>
      </w:r>
    </w:p>
    <w:p w14:paraId="469EFE9C" w14:textId="77777777" w:rsidR="00846AF5" w:rsidRPr="00FA5A79" w:rsidRDefault="00846AF5" w:rsidP="00FA5A79">
      <w:r w:rsidRPr="00FA5A79">
        <w:rPr>
          <w:rFonts w:eastAsia="Calibri"/>
        </w:rPr>
        <w:t xml:space="preserve">c) </w:t>
      </w:r>
      <w:r w:rsidRPr="00FA5A79">
        <w:t>standard deviation</w:t>
      </w:r>
    </w:p>
    <w:p w14:paraId="5C9A7738" w14:textId="77777777" w:rsidR="00846AF5" w:rsidRDefault="00846AF5" w:rsidP="00FA5A79">
      <w:r w:rsidRPr="00FA5A79">
        <w:rPr>
          <w:rFonts w:eastAsia="Calibri"/>
        </w:rPr>
        <w:t xml:space="preserve">d) </w:t>
      </w:r>
      <w:r w:rsidRPr="002F6061">
        <w:t>a node’s degree</w:t>
      </w:r>
    </w:p>
    <w:p w14:paraId="2CDC834D" w14:textId="77777777" w:rsidR="00846AF5" w:rsidRPr="002F6061" w:rsidRDefault="00846AF5" w:rsidP="00B37A10">
      <w:r w:rsidRPr="002F6061">
        <w:rPr>
          <w:rFonts w:eastAsia="Calibri"/>
          <w:b/>
        </w:rPr>
        <w:t xml:space="preserve">Ans: </w:t>
      </w:r>
      <w:r w:rsidRPr="002F6061">
        <w:t>D</w:t>
      </w:r>
    </w:p>
    <w:p w14:paraId="22A5E04A" w14:textId="77777777" w:rsidR="00846AF5" w:rsidRDefault="00846AF5" w:rsidP="00FA5A79">
      <w:pPr>
        <w:ind w:left="504" w:hanging="360"/>
      </w:pPr>
      <w:r w:rsidRPr="00FA5A79">
        <w:lastRenderedPageBreak/>
        <w:t xml:space="preserve">In the R package, the </w:t>
      </w:r>
      <w:r w:rsidRPr="00FA5A79">
        <w:rPr>
          <w:rFonts w:eastAsia="Consolas"/>
          <w:b/>
        </w:rPr>
        <w:t>‘</w:t>
      </w:r>
      <w:proofErr w:type="gramStart"/>
      <w:r w:rsidRPr="00FA5A79">
        <w:rPr>
          <w:rFonts w:eastAsia="Consolas"/>
          <w:b/>
        </w:rPr>
        <w:t>xValuedTieComposition(</w:t>
      </w:r>
      <w:proofErr w:type="gramEnd"/>
      <w:r w:rsidRPr="00FA5A79">
        <w:rPr>
          <w:rFonts w:eastAsia="Consolas"/>
          <w:b/>
        </w:rPr>
        <w:t>)’</w:t>
      </w:r>
      <w:r w:rsidRPr="00FA5A79">
        <w:t xml:space="preserve"> function can compute a variety of such statistics on ego’s outgoing ties, including the sum of tie strengths, average tie strength and maximum tie strength. The function also includes measures of dispersion such as range and standard deviation.</w:t>
      </w:r>
    </w:p>
    <w:p w14:paraId="33FCB6C3" w14:textId="77777777" w:rsidR="000D2D72" w:rsidRDefault="000D2D72" w:rsidP="00FA5A79"/>
    <w:p w14:paraId="509A3D04" w14:textId="285DDD3A" w:rsidR="00846AF5" w:rsidRDefault="00846AF5" w:rsidP="00FA5A79">
      <w:r w:rsidRPr="002F6061">
        <w:t xml:space="preserve">6. The </w:t>
      </w:r>
      <w:r w:rsidRPr="00FA5A79">
        <w:rPr>
          <w:rFonts w:eastAsia="Calibri"/>
        </w:rPr>
        <w:t>‘</w:t>
      </w:r>
      <w:proofErr w:type="gramStart"/>
      <w:r w:rsidRPr="00FA5A79">
        <w:rPr>
          <w:rFonts w:eastAsia="Calibri"/>
        </w:rPr>
        <w:t>xAlterCompositionCon(</w:t>
      </w:r>
      <w:proofErr w:type="gramEnd"/>
      <w:r w:rsidRPr="00FA5A79">
        <w:rPr>
          <w:rFonts w:eastAsia="Calibri"/>
        </w:rPr>
        <w:t>)’ function is used for</w:t>
      </w:r>
    </w:p>
    <w:p w14:paraId="48239CE4" w14:textId="77777777" w:rsidR="00846AF5" w:rsidRDefault="00846AF5" w:rsidP="00FA5A79">
      <w:r w:rsidRPr="00FA5A79">
        <w:rPr>
          <w:rFonts w:eastAsia="Calibri"/>
        </w:rPr>
        <w:t xml:space="preserve">a) </w:t>
      </w:r>
      <w:r w:rsidRPr="002F6061">
        <w:t>continuous attributes</w:t>
      </w:r>
    </w:p>
    <w:p w14:paraId="1946B9E3" w14:textId="77777777" w:rsidR="00846AF5" w:rsidRPr="00FA5A79" w:rsidRDefault="00846AF5" w:rsidP="00FA5A79">
      <w:r w:rsidRPr="00FA5A79">
        <w:rPr>
          <w:rFonts w:eastAsia="Calibri"/>
        </w:rPr>
        <w:t xml:space="preserve">b) </w:t>
      </w:r>
      <w:r w:rsidRPr="00FA5A79">
        <w:t>a node’s IQV score</w:t>
      </w:r>
    </w:p>
    <w:p w14:paraId="4955F1E3" w14:textId="77777777" w:rsidR="00846AF5" w:rsidRPr="00FA5A79" w:rsidRDefault="00846AF5" w:rsidP="00FA5A79">
      <w:r w:rsidRPr="00FA5A79">
        <w:rPr>
          <w:rFonts w:eastAsia="Calibri"/>
        </w:rPr>
        <w:t xml:space="preserve">c) </w:t>
      </w:r>
      <w:r w:rsidRPr="00FA5A79">
        <w:t>counting the number of alters in each category</w:t>
      </w:r>
    </w:p>
    <w:p w14:paraId="012D62B1" w14:textId="77777777" w:rsidR="00846AF5" w:rsidRPr="00FA5A79" w:rsidRDefault="00846AF5" w:rsidP="00FA5A79">
      <w:r w:rsidRPr="00FA5A79">
        <w:rPr>
          <w:rFonts w:eastAsia="Calibri"/>
        </w:rPr>
        <w:t xml:space="preserve">d) </w:t>
      </w:r>
      <w:r w:rsidRPr="00FA5A79">
        <w:t xml:space="preserve">finding what kinds of </w:t>
      </w:r>
      <w:proofErr w:type="gramStart"/>
      <w:r w:rsidRPr="00FA5A79">
        <w:t>nodes</w:t>
      </w:r>
      <w:proofErr w:type="gramEnd"/>
      <w:r w:rsidRPr="00FA5A79">
        <w:t xml:space="preserve"> a given ego is connected to</w:t>
      </w:r>
    </w:p>
    <w:p w14:paraId="452FCFE1" w14:textId="77777777" w:rsidR="00846AF5" w:rsidRPr="002F6061" w:rsidRDefault="00846AF5" w:rsidP="00B37A10">
      <w:r w:rsidRPr="002F6061">
        <w:rPr>
          <w:rFonts w:eastAsia="Calibri"/>
          <w:b/>
        </w:rPr>
        <w:t xml:space="preserve">Ans: </w:t>
      </w:r>
      <w:r w:rsidRPr="002F6061">
        <w:t>A</w:t>
      </w:r>
    </w:p>
    <w:p w14:paraId="5646D1B1" w14:textId="77777777" w:rsidR="00846AF5" w:rsidRDefault="00846AF5" w:rsidP="00FA5A79">
      <w:pPr>
        <w:ind w:left="504" w:hanging="360"/>
      </w:pPr>
      <w:r w:rsidRPr="002F6061">
        <w:t xml:space="preserve">The </w:t>
      </w:r>
      <w:r>
        <w:rPr>
          <w:rFonts w:ascii="Calibri" w:eastAsia="Calibri" w:hAnsi="Calibri" w:cs="Calibri"/>
          <w:b/>
        </w:rPr>
        <w:t>‘</w:t>
      </w:r>
      <w:proofErr w:type="spellStart"/>
      <w:proofErr w:type="gramStart"/>
      <w:r w:rsidRPr="00FA5A79">
        <w:rPr>
          <w:rFonts w:eastAsia="Calibri"/>
          <w:b/>
        </w:rPr>
        <w:t>xAlterCompositionCon</w:t>
      </w:r>
      <w:proofErr w:type="spellEnd"/>
      <w:r w:rsidRPr="00FA5A79">
        <w:rPr>
          <w:rFonts w:eastAsia="Calibri"/>
          <w:b/>
        </w:rPr>
        <w:t>(</w:t>
      </w:r>
      <w:proofErr w:type="gramEnd"/>
      <w:r w:rsidRPr="00FA5A79">
        <w:rPr>
          <w:rFonts w:eastAsia="Calibri"/>
          <w:b/>
        </w:rPr>
        <w:t>)</w:t>
      </w:r>
      <w:r>
        <w:rPr>
          <w:rFonts w:eastAsia="Calibri"/>
          <w:b/>
        </w:rPr>
        <w:t>’</w:t>
      </w:r>
      <w:r w:rsidRPr="00FA5A79">
        <w:rPr>
          <w:rFonts w:ascii="Calibri" w:eastAsia="Calibri" w:hAnsi="Calibri" w:cs="Calibri"/>
        </w:rPr>
        <w:t xml:space="preserve"> </w:t>
      </w:r>
      <w:r w:rsidRPr="00FA5A79">
        <w:rPr>
          <w:rFonts w:eastAsia="Calibri"/>
        </w:rPr>
        <w:t>function is used for</w:t>
      </w:r>
      <w:r w:rsidRPr="002F6061">
        <w:t xml:space="preserve"> </w:t>
      </w:r>
      <w:r w:rsidRPr="00FA5A79">
        <w:t>continuous attributes</w:t>
      </w:r>
      <w:r w:rsidRPr="002F6061">
        <w:t>.</w:t>
      </w:r>
    </w:p>
    <w:p w14:paraId="66A20C58" w14:textId="77777777" w:rsidR="000D2D72" w:rsidRDefault="000D2D72" w:rsidP="00FA5A79"/>
    <w:p w14:paraId="75E74844" w14:textId="00FC35A1" w:rsidR="00846AF5" w:rsidRDefault="00846AF5" w:rsidP="00FA5A79">
      <w:r w:rsidRPr="002F6061">
        <w:t xml:space="preserve">7. </w:t>
      </w:r>
      <w:r w:rsidRPr="00FA5A79">
        <w:t xml:space="preserve">The </w:t>
      </w:r>
      <w:r w:rsidRPr="00FA5A79">
        <w:rPr>
          <w:i/>
        </w:rPr>
        <w:t>S</w:t>
      </w:r>
      <w:r w:rsidRPr="00FA5A79">
        <w:t xml:space="preserve"> measure is</w:t>
      </w:r>
    </w:p>
    <w:p w14:paraId="44CC5828" w14:textId="77777777" w:rsidR="00846AF5" w:rsidRPr="00FA5A79" w:rsidRDefault="00846AF5" w:rsidP="00FA5A79">
      <w:r w:rsidRPr="00FA5A79">
        <w:rPr>
          <w:rFonts w:eastAsia="Calibri"/>
        </w:rPr>
        <w:t xml:space="preserve">a) </w:t>
      </w:r>
      <w:r w:rsidRPr="00FA5A79">
        <w:t xml:space="preserve">the number of connections ego </w:t>
      </w:r>
      <w:proofErr w:type="gramStart"/>
      <w:r w:rsidRPr="00FA5A79">
        <w:t>has to</w:t>
      </w:r>
      <w:proofErr w:type="gramEnd"/>
      <w:r w:rsidRPr="00FA5A79">
        <w:t xml:space="preserve"> ties in another category</w:t>
      </w:r>
    </w:p>
    <w:p w14:paraId="6E5ECF52" w14:textId="77777777" w:rsidR="00846AF5" w:rsidRPr="00FA5A79" w:rsidRDefault="00846AF5" w:rsidP="00FA5A79">
      <w:r w:rsidRPr="00FA5A79">
        <w:rPr>
          <w:rFonts w:eastAsia="Calibri"/>
        </w:rPr>
        <w:t xml:space="preserve">b) </w:t>
      </w:r>
      <w:r w:rsidRPr="00FA5A79">
        <w:t>the number of connections ego has to nodes in another category</w:t>
      </w:r>
    </w:p>
    <w:p w14:paraId="46445FFE" w14:textId="77777777" w:rsidR="00846AF5" w:rsidRPr="00FA5A79" w:rsidRDefault="00846AF5" w:rsidP="00FA5A79">
      <w:r w:rsidRPr="00FA5A79">
        <w:rPr>
          <w:rFonts w:eastAsia="Calibri"/>
        </w:rPr>
        <w:t xml:space="preserve">c) </w:t>
      </w:r>
      <w:r w:rsidRPr="00FA5A79">
        <w:t xml:space="preserve">the number of connections ego </w:t>
      </w:r>
      <w:proofErr w:type="gramStart"/>
      <w:r w:rsidRPr="00FA5A79">
        <w:t>has to</w:t>
      </w:r>
      <w:proofErr w:type="gramEnd"/>
      <w:r w:rsidRPr="00FA5A79">
        <w:t xml:space="preserve"> ties in their own category</w:t>
      </w:r>
    </w:p>
    <w:p w14:paraId="48237FFF" w14:textId="77777777" w:rsidR="00846AF5" w:rsidRPr="00FA5A79" w:rsidRDefault="00846AF5" w:rsidP="00FA5A79">
      <w:r w:rsidRPr="00FA5A79">
        <w:rPr>
          <w:rFonts w:eastAsia="Calibri"/>
        </w:rPr>
        <w:t xml:space="preserve">d) </w:t>
      </w:r>
      <w:r w:rsidRPr="002F6061">
        <w:t>the number of connections ego has to nodes in their own category</w:t>
      </w:r>
    </w:p>
    <w:p w14:paraId="14F2229F" w14:textId="77777777" w:rsidR="00846AF5" w:rsidRPr="002F6061" w:rsidRDefault="00846AF5" w:rsidP="00B37A10">
      <w:r w:rsidRPr="002F6061">
        <w:rPr>
          <w:rFonts w:eastAsia="Calibri"/>
          <w:b/>
        </w:rPr>
        <w:t>Ans:</w:t>
      </w:r>
      <w:r w:rsidRPr="002F6061">
        <w:rPr>
          <w:rFonts w:eastAsia="Calibri"/>
        </w:rPr>
        <w:t xml:space="preserve"> </w:t>
      </w:r>
      <w:r w:rsidRPr="002F6061">
        <w:t>D</w:t>
      </w:r>
    </w:p>
    <w:p w14:paraId="2826DE18" w14:textId="77777777" w:rsidR="00846AF5" w:rsidRDefault="00846AF5" w:rsidP="00FA5A79">
      <w:pPr>
        <w:ind w:left="504" w:hanging="360"/>
      </w:pPr>
      <w:r w:rsidRPr="00FA5A79">
        <w:t xml:space="preserve">The </w:t>
      </w:r>
      <w:r w:rsidRPr="00FA5A79">
        <w:rPr>
          <w:i/>
        </w:rPr>
        <w:t>S</w:t>
      </w:r>
      <w:r w:rsidRPr="00FA5A79">
        <w:t xml:space="preserve"> measure is the number of connections ego has to nodes in their own category, expressed as a proportion of all others that ego is connected to.</w:t>
      </w:r>
    </w:p>
    <w:p w14:paraId="0238D7D9" w14:textId="77777777" w:rsidR="000D2D72" w:rsidRDefault="000D2D72" w:rsidP="002F7174"/>
    <w:p w14:paraId="7622F843" w14:textId="71C08846" w:rsidR="00846AF5" w:rsidRPr="002F6061" w:rsidRDefault="00846AF5" w:rsidP="002F7174">
      <w:r w:rsidRPr="002F6061">
        <w:t xml:space="preserve">8. </w:t>
      </w:r>
      <w:r w:rsidRPr="00FA5A79">
        <w:t xml:space="preserve">The term </w:t>
      </w:r>
      <w:r>
        <w:t>‘</w:t>
      </w:r>
      <w:r w:rsidRPr="00FA5A79">
        <w:t>structural hole</w:t>
      </w:r>
      <w:r>
        <w:t>’</w:t>
      </w:r>
      <w:r w:rsidRPr="00FA5A79">
        <w:t xml:space="preserve"> refers to</w:t>
      </w:r>
    </w:p>
    <w:p w14:paraId="369B0F5D" w14:textId="77777777" w:rsidR="00846AF5" w:rsidRPr="00FA5A79" w:rsidRDefault="00846AF5" w:rsidP="00FA5A79">
      <w:r w:rsidRPr="00FA5A79">
        <w:rPr>
          <w:rFonts w:eastAsia="Calibri"/>
        </w:rPr>
        <w:t xml:space="preserve">a) </w:t>
      </w:r>
      <w:r w:rsidRPr="00FA5A79">
        <w:t>the proportion of ego’s alters who are connected to each other</w:t>
      </w:r>
    </w:p>
    <w:p w14:paraId="75A92159" w14:textId="77777777" w:rsidR="00846AF5" w:rsidRDefault="00846AF5" w:rsidP="00FA5A79">
      <w:r w:rsidRPr="00FA5A79">
        <w:rPr>
          <w:rFonts w:eastAsia="Calibri"/>
        </w:rPr>
        <w:t xml:space="preserve">b) </w:t>
      </w:r>
      <w:r w:rsidRPr="002F6061">
        <w:t>the lack of a tie between two alters within an ego network</w:t>
      </w:r>
    </w:p>
    <w:p w14:paraId="747146DE" w14:textId="77777777" w:rsidR="00846AF5" w:rsidRPr="00FA5A79" w:rsidRDefault="00846AF5" w:rsidP="00FA5A79">
      <w:r w:rsidRPr="00FA5A79">
        <w:rPr>
          <w:rFonts w:eastAsia="Calibri"/>
        </w:rPr>
        <w:t xml:space="preserve">c) </w:t>
      </w:r>
      <w:r w:rsidRPr="00FA5A79">
        <w:t>the number of ties between ego’s alters divided by the total number of ties possible</w:t>
      </w:r>
    </w:p>
    <w:p w14:paraId="38B8B673" w14:textId="77777777" w:rsidR="00846AF5" w:rsidRPr="00FA5A79" w:rsidRDefault="00846AF5" w:rsidP="00FA5A79">
      <w:r w:rsidRPr="00FA5A79">
        <w:rPr>
          <w:rFonts w:eastAsia="Calibri"/>
        </w:rPr>
        <w:t xml:space="preserve">d) </w:t>
      </w:r>
      <w:r w:rsidRPr="00FA5A79">
        <w:t>the average reciprocal distance between alters</w:t>
      </w:r>
    </w:p>
    <w:p w14:paraId="213C20BD" w14:textId="77777777" w:rsidR="00846AF5" w:rsidRPr="002F6061" w:rsidRDefault="00846AF5" w:rsidP="00B37A10">
      <w:r w:rsidRPr="002F6061">
        <w:rPr>
          <w:rFonts w:eastAsia="Calibri"/>
          <w:b/>
        </w:rPr>
        <w:t>Ans:</w:t>
      </w:r>
      <w:r w:rsidRPr="002F6061">
        <w:rPr>
          <w:rFonts w:eastAsia="Calibri"/>
        </w:rPr>
        <w:t xml:space="preserve"> </w:t>
      </w:r>
      <w:r w:rsidRPr="002F6061">
        <w:t>B</w:t>
      </w:r>
    </w:p>
    <w:p w14:paraId="1AC0A6AA" w14:textId="77777777" w:rsidR="00846AF5" w:rsidRPr="002F6061" w:rsidRDefault="00846AF5" w:rsidP="001F2C36">
      <w:pPr>
        <w:ind w:left="504" w:hanging="360"/>
      </w:pPr>
      <w:r w:rsidRPr="00FA5A79">
        <w:t xml:space="preserve">The term </w:t>
      </w:r>
      <w:r>
        <w:t>‘</w:t>
      </w:r>
      <w:r w:rsidRPr="00FA5A79">
        <w:t>structural hole</w:t>
      </w:r>
      <w:r>
        <w:t>’</w:t>
      </w:r>
      <w:r w:rsidRPr="00FA5A79">
        <w:t xml:space="preserve"> refers to the lack of a tie between two alters within an ego network.</w:t>
      </w:r>
    </w:p>
    <w:p w14:paraId="514E370F" w14:textId="77777777" w:rsidR="000D2D72" w:rsidRDefault="000D2D72" w:rsidP="00FA5A79"/>
    <w:p w14:paraId="6BC67D7B" w14:textId="59BD6165" w:rsidR="00846AF5" w:rsidRDefault="00846AF5" w:rsidP="00FA5A79">
      <w:r>
        <w:t>9. The ego network consists of</w:t>
      </w:r>
    </w:p>
    <w:p w14:paraId="38C8BA97" w14:textId="77777777" w:rsidR="00846AF5" w:rsidRDefault="00846AF5" w:rsidP="00FA5A79">
      <w:r w:rsidRPr="00FA5A79">
        <w:rPr>
          <w:rFonts w:eastAsia="Calibri"/>
        </w:rPr>
        <w:t xml:space="preserve">a) </w:t>
      </w:r>
      <w:r w:rsidRPr="002F6061">
        <w:t>a focal node (ego), the nodes it has ties with (the alters) and the ties among the alters</w:t>
      </w:r>
    </w:p>
    <w:p w14:paraId="07AB03B5" w14:textId="77777777" w:rsidR="00846AF5" w:rsidRPr="00FA5A79" w:rsidRDefault="00846AF5" w:rsidP="00FA5A79">
      <w:r w:rsidRPr="00FA5A79">
        <w:rPr>
          <w:rFonts w:eastAsia="Calibri"/>
        </w:rPr>
        <w:t xml:space="preserve">b) </w:t>
      </w:r>
      <w:r w:rsidRPr="00FA5A79">
        <w:t>a focal node (ego), the nodes it has ties with (the alters) and the walks among the ties</w:t>
      </w:r>
    </w:p>
    <w:p w14:paraId="46B9E9DB" w14:textId="77777777" w:rsidR="00846AF5" w:rsidRPr="00FA5A79" w:rsidRDefault="00846AF5" w:rsidP="00FA5A79">
      <w:r w:rsidRPr="00FA5A79">
        <w:rPr>
          <w:rFonts w:eastAsia="Calibri"/>
        </w:rPr>
        <w:t xml:space="preserve">c) </w:t>
      </w:r>
      <w:r w:rsidRPr="00FA5A79">
        <w:t>a focal node (ego), the nodes it has ties with (the alters) and the S measure</w:t>
      </w:r>
    </w:p>
    <w:p w14:paraId="654D4BC0" w14:textId="77777777" w:rsidR="00846AF5" w:rsidRPr="00FA5A79" w:rsidRDefault="00846AF5" w:rsidP="00FA5A79">
      <w:r w:rsidRPr="00FA5A79">
        <w:rPr>
          <w:rFonts w:eastAsia="Calibri"/>
        </w:rPr>
        <w:t xml:space="preserve">d) </w:t>
      </w:r>
      <w:r w:rsidRPr="00FA5A79">
        <w:t>a focal node (ego), the nodes it has ties with (the alters) and the IVQ score</w:t>
      </w:r>
    </w:p>
    <w:p w14:paraId="615FF2BE" w14:textId="77777777" w:rsidR="00846AF5" w:rsidRPr="002F6061" w:rsidRDefault="00846AF5" w:rsidP="00B37A10">
      <w:r w:rsidRPr="002F6061">
        <w:rPr>
          <w:rFonts w:eastAsia="Calibri"/>
          <w:b/>
        </w:rPr>
        <w:t>Ans:</w:t>
      </w:r>
      <w:r w:rsidRPr="002F6061">
        <w:rPr>
          <w:rFonts w:eastAsia="Calibri"/>
        </w:rPr>
        <w:t xml:space="preserve"> </w:t>
      </w:r>
      <w:r w:rsidRPr="002F6061">
        <w:t>A</w:t>
      </w:r>
    </w:p>
    <w:p w14:paraId="38F055BD" w14:textId="77777777" w:rsidR="00846AF5" w:rsidRDefault="00846AF5" w:rsidP="00FA5A79">
      <w:pPr>
        <w:ind w:left="504" w:hanging="360"/>
      </w:pPr>
      <w:r w:rsidRPr="00FA5A79">
        <w:t>The ego network consists of a focal node (ego), the nodes it has ties with (the alters) and the ties among the alters.</w:t>
      </w:r>
    </w:p>
    <w:p w14:paraId="4D8FF28F" w14:textId="77777777" w:rsidR="000D2D72" w:rsidRDefault="000D2D72" w:rsidP="002F7174"/>
    <w:p w14:paraId="77161105" w14:textId="40A32359" w:rsidR="00846AF5" w:rsidRPr="002F6061" w:rsidRDefault="00846AF5" w:rsidP="002F7174">
      <w:r w:rsidRPr="002F6061">
        <w:t xml:space="preserve">10. Which of the following are </w:t>
      </w:r>
      <w:r w:rsidRPr="00FA5A79">
        <w:t>ego network measures NOT used for?</w:t>
      </w:r>
    </w:p>
    <w:p w14:paraId="2497D318" w14:textId="77777777" w:rsidR="00846AF5" w:rsidRPr="00FA5A79" w:rsidRDefault="00846AF5" w:rsidP="00FA5A79">
      <w:r w:rsidRPr="00FA5A79">
        <w:rPr>
          <w:rFonts w:eastAsia="Calibri"/>
        </w:rPr>
        <w:t xml:space="preserve">a) </w:t>
      </w:r>
      <w:r w:rsidRPr="00FA5A79">
        <w:t>assessing the preferences actors have in selecting contacts</w:t>
      </w:r>
    </w:p>
    <w:p w14:paraId="6F8A174F" w14:textId="77777777" w:rsidR="00846AF5" w:rsidRPr="00FA5A79" w:rsidRDefault="00846AF5" w:rsidP="00FA5A79">
      <w:r w:rsidRPr="00FA5A79">
        <w:rPr>
          <w:rFonts w:eastAsia="Calibri"/>
        </w:rPr>
        <w:t xml:space="preserve">b) </w:t>
      </w:r>
      <w:r w:rsidRPr="00FA5A79">
        <w:t>describing the kinds of social influences that an actor may face</w:t>
      </w:r>
    </w:p>
    <w:p w14:paraId="1FAD1881" w14:textId="77777777" w:rsidR="00846AF5" w:rsidRPr="00FA5A79" w:rsidRDefault="00846AF5" w:rsidP="00FA5A79">
      <w:r w:rsidRPr="00FA5A79">
        <w:rPr>
          <w:rFonts w:eastAsia="Calibri"/>
        </w:rPr>
        <w:t xml:space="preserve">c) </w:t>
      </w:r>
      <w:r w:rsidRPr="002F6061">
        <w:t>describing a node’s position in the structure of the network as a whole</w:t>
      </w:r>
    </w:p>
    <w:p w14:paraId="4E91C86E" w14:textId="77777777" w:rsidR="00846AF5" w:rsidRPr="00FA5A79" w:rsidRDefault="00846AF5" w:rsidP="00FA5A79">
      <w:r w:rsidRPr="00FA5A79">
        <w:rPr>
          <w:rFonts w:eastAsia="Calibri"/>
        </w:rPr>
        <w:t xml:space="preserve">d) </w:t>
      </w:r>
      <w:r w:rsidRPr="00FA5A79">
        <w:t>measuring an actor’s social capital</w:t>
      </w:r>
    </w:p>
    <w:p w14:paraId="49C30D4F" w14:textId="77777777" w:rsidR="00846AF5" w:rsidRPr="00FA5A79" w:rsidRDefault="00846AF5" w:rsidP="00FA5A79">
      <w:r w:rsidRPr="00FA5A79">
        <w:rPr>
          <w:rFonts w:eastAsia="Calibri"/>
          <w:b/>
        </w:rPr>
        <w:t>Ans:</w:t>
      </w:r>
      <w:r w:rsidRPr="00FA5A79">
        <w:rPr>
          <w:rFonts w:eastAsia="Calibri"/>
        </w:rPr>
        <w:t xml:space="preserve"> </w:t>
      </w:r>
      <w:r w:rsidRPr="00FA5A79">
        <w:t>C</w:t>
      </w:r>
    </w:p>
    <w:p w14:paraId="5AE2785F" w14:textId="77777777" w:rsidR="00846AF5" w:rsidRDefault="00846AF5" w:rsidP="00FA5A79">
      <w:pPr>
        <w:ind w:left="504" w:hanging="360"/>
      </w:pPr>
      <w:r w:rsidRPr="00FA5A79">
        <w:t>Ego network measures can be used to assess the preferences actors have in selecting contacts, describe the kinds of social influences that an actor may face or measure an actor’s social capital.</w:t>
      </w:r>
    </w:p>
    <w:p w14:paraId="162855A1" w14:textId="77777777" w:rsidR="00576383" w:rsidRDefault="00576383" w:rsidP="00052508">
      <w:pPr>
        <w:pStyle w:val="Heading1"/>
      </w:pPr>
    </w:p>
    <w:p w14:paraId="0E86D58C" w14:textId="4A96CC4C" w:rsidR="00846AF5" w:rsidRPr="00052508" w:rsidRDefault="00846AF5" w:rsidP="00052508">
      <w:pPr>
        <w:pStyle w:val="Heading1"/>
        <w:rPr>
          <w:b w:val="0"/>
          <w:bCs w:val="0"/>
          <w:szCs w:val="22"/>
        </w:rPr>
      </w:pPr>
      <w:r w:rsidRPr="00907D2F">
        <w:t>Chapter 9: Centrality</w:t>
      </w:r>
    </w:p>
    <w:p w14:paraId="65BB0CDC" w14:textId="77777777" w:rsidR="00846AF5" w:rsidRPr="00907D2F" w:rsidRDefault="00846AF5" w:rsidP="008C275E">
      <w:r w:rsidRPr="00907D2F">
        <w:t>1. Centrality is</w:t>
      </w:r>
    </w:p>
    <w:p w14:paraId="53E94C2E" w14:textId="77777777" w:rsidR="00846AF5" w:rsidRPr="00052508" w:rsidRDefault="00846AF5" w:rsidP="00052508">
      <w:r w:rsidRPr="00052508">
        <w:rPr>
          <w:rFonts w:eastAsia="Calibri"/>
        </w:rPr>
        <w:t xml:space="preserve">a) </w:t>
      </w:r>
      <w:r w:rsidRPr="00052508">
        <w:t>a property of node’s position using S measure</w:t>
      </w:r>
    </w:p>
    <w:p w14:paraId="381C6F02" w14:textId="77777777" w:rsidR="00846AF5" w:rsidRPr="00052508" w:rsidRDefault="00846AF5" w:rsidP="00052508">
      <w:r w:rsidRPr="00052508">
        <w:rPr>
          <w:rFonts w:eastAsia="Calibri"/>
        </w:rPr>
        <w:t xml:space="preserve">b) </w:t>
      </w:r>
      <w:r w:rsidRPr="00052508">
        <w:t>a property of node’s position in a tie</w:t>
      </w:r>
    </w:p>
    <w:p w14:paraId="35DB6197" w14:textId="77777777" w:rsidR="00846AF5" w:rsidRPr="00052508" w:rsidRDefault="00846AF5" w:rsidP="00052508">
      <w:r w:rsidRPr="00052508">
        <w:rPr>
          <w:rFonts w:eastAsia="Calibri"/>
        </w:rPr>
        <w:t xml:space="preserve">c) </w:t>
      </w:r>
      <w:r w:rsidRPr="00052508">
        <w:t>a property of a node’s position in a network</w:t>
      </w:r>
    </w:p>
    <w:p w14:paraId="3C3BAABC" w14:textId="77777777" w:rsidR="00846AF5" w:rsidRPr="00052508" w:rsidRDefault="00846AF5" w:rsidP="00052508">
      <w:r w:rsidRPr="00052508">
        <w:rPr>
          <w:rFonts w:eastAsia="Calibri"/>
        </w:rPr>
        <w:t xml:space="preserve">d) </w:t>
      </w:r>
      <w:r w:rsidRPr="00052508">
        <w:t>a property of node’s position in a walk</w:t>
      </w:r>
    </w:p>
    <w:p w14:paraId="5811AFB5" w14:textId="77777777" w:rsidR="00846AF5" w:rsidRPr="00052508" w:rsidRDefault="00846AF5" w:rsidP="00052508">
      <w:r w:rsidRPr="00052508">
        <w:rPr>
          <w:rFonts w:eastAsia="Calibri"/>
          <w:b/>
        </w:rPr>
        <w:t>Ans:</w:t>
      </w:r>
      <w:r w:rsidRPr="00052508">
        <w:rPr>
          <w:rFonts w:eastAsia="Calibri"/>
        </w:rPr>
        <w:t xml:space="preserve"> </w:t>
      </w:r>
      <w:r w:rsidRPr="00052508">
        <w:t>C</w:t>
      </w:r>
    </w:p>
    <w:p w14:paraId="398EA28C" w14:textId="77777777" w:rsidR="00846AF5" w:rsidRPr="00052508" w:rsidRDefault="00846AF5" w:rsidP="00052508">
      <w:pPr>
        <w:ind w:left="504" w:hanging="360"/>
      </w:pPr>
      <w:r w:rsidRPr="00052508">
        <w:t>Centrality is a property of a node’s position in a network.</w:t>
      </w:r>
    </w:p>
    <w:p w14:paraId="491F69CD" w14:textId="77777777" w:rsidR="000D2D72" w:rsidRDefault="000D2D72" w:rsidP="008C275E"/>
    <w:p w14:paraId="2FFEAF00" w14:textId="26594100" w:rsidR="00846AF5" w:rsidRPr="00907D2F" w:rsidRDefault="00846AF5" w:rsidP="008C275E">
      <w:r w:rsidRPr="00907D2F">
        <w:t>2. The simplest measure of centrality is</w:t>
      </w:r>
    </w:p>
    <w:p w14:paraId="588C5A2E" w14:textId="77777777" w:rsidR="00846AF5" w:rsidRPr="00052508" w:rsidRDefault="00846AF5" w:rsidP="00052508">
      <w:r w:rsidRPr="00E96413">
        <w:rPr>
          <w:rFonts w:eastAsiaTheme="minorEastAsia"/>
        </w:rPr>
        <w:t>a)</w:t>
      </w:r>
      <w:r w:rsidRPr="00052508">
        <w:rPr>
          <w:rFonts w:eastAsiaTheme="minorEastAsia"/>
        </w:rPr>
        <w:t xml:space="preserve"> </w:t>
      </w:r>
      <w:r w:rsidRPr="00052508">
        <w:t>alter</w:t>
      </w:r>
    </w:p>
    <w:p w14:paraId="1B6C85FB" w14:textId="77777777" w:rsidR="00846AF5" w:rsidRPr="00052508" w:rsidRDefault="00846AF5" w:rsidP="00052508">
      <w:r w:rsidRPr="00052508">
        <w:rPr>
          <w:rFonts w:eastAsiaTheme="minorEastAsia"/>
        </w:rPr>
        <w:t xml:space="preserve">b) </w:t>
      </w:r>
      <w:r w:rsidRPr="00052508">
        <w:t>degree</w:t>
      </w:r>
    </w:p>
    <w:p w14:paraId="2D5CBDE9" w14:textId="77777777" w:rsidR="00846AF5" w:rsidRPr="00E96413" w:rsidRDefault="00846AF5" w:rsidP="00052508">
      <w:r w:rsidRPr="00907D2F">
        <w:rPr>
          <w:rFonts w:eastAsiaTheme="minorEastAsia"/>
        </w:rPr>
        <w:t xml:space="preserve">c) </w:t>
      </w:r>
      <w:r w:rsidRPr="00907D2F">
        <w:t>tie</w:t>
      </w:r>
    </w:p>
    <w:p w14:paraId="59EE514F" w14:textId="77777777" w:rsidR="00846AF5" w:rsidRPr="00052508" w:rsidRDefault="00846AF5" w:rsidP="00052508">
      <w:r w:rsidRPr="00E96413">
        <w:rPr>
          <w:rFonts w:eastAsiaTheme="minorEastAsia"/>
        </w:rPr>
        <w:t xml:space="preserve">d) </w:t>
      </w:r>
      <w:r w:rsidRPr="00052508">
        <w:t>S</w:t>
      </w:r>
    </w:p>
    <w:p w14:paraId="26B23059" w14:textId="77777777" w:rsidR="00846AF5" w:rsidRPr="00052508" w:rsidRDefault="00846AF5" w:rsidP="00052508">
      <w:r w:rsidRPr="00052508">
        <w:rPr>
          <w:rFonts w:eastAsia="Calibri"/>
          <w:b/>
        </w:rPr>
        <w:t xml:space="preserve">Ans: </w:t>
      </w:r>
      <w:r w:rsidRPr="00052508">
        <w:t>B</w:t>
      </w:r>
    </w:p>
    <w:p w14:paraId="1CF58859" w14:textId="77777777" w:rsidR="00846AF5" w:rsidRPr="00907D2F" w:rsidRDefault="00846AF5" w:rsidP="00F6149D">
      <w:pPr>
        <w:ind w:left="504" w:hanging="360"/>
      </w:pPr>
      <w:r w:rsidRPr="00052508">
        <w:t>The simplest measure of centrality is degree, which is simply the number of ties of a given type that a node has.</w:t>
      </w:r>
    </w:p>
    <w:p w14:paraId="63D29DB5" w14:textId="77777777" w:rsidR="000D2D72" w:rsidRDefault="000D2D72" w:rsidP="00052508">
      <w:pPr>
        <w:ind w:left="360" w:hanging="360"/>
      </w:pPr>
    </w:p>
    <w:p w14:paraId="127C72C9" w14:textId="552ABE47" w:rsidR="00846AF5" w:rsidRPr="00907D2F" w:rsidRDefault="00846AF5" w:rsidP="00052508">
      <w:pPr>
        <w:ind w:left="360" w:hanging="360"/>
      </w:pPr>
      <w:r w:rsidRPr="00E96413">
        <w:t xml:space="preserve">3. If </w:t>
      </w:r>
      <w:r w:rsidRPr="00052508">
        <w:rPr>
          <w:i/>
        </w:rPr>
        <w:t>d</w:t>
      </w:r>
      <w:r w:rsidRPr="00052508">
        <w:rPr>
          <w:rStyle w:val="italicsub"/>
          <w:rFonts w:asciiTheme="majorHAnsi" w:hAnsiTheme="majorHAnsi" w:cstheme="majorHAnsi"/>
          <w:b/>
          <w:bCs/>
          <w:iCs/>
        </w:rPr>
        <w:t>i</w:t>
      </w:r>
      <w:r w:rsidRPr="00907D2F">
        <w:t xml:space="preserve"> is the degree centrality of actor </w:t>
      </w:r>
      <w:r w:rsidRPr="00052508">
        <w:rPr>
          <w:i/>
        </w:rPr>
        <w:t xml:space="preserve">i </w:t>
      </w:r>
      <w:r w:rsidRPr="00907D2F">
        <w:t xml:space="preserve">and </w:t>
      </w:r>
      <w:r w:rsidRPr="00052508">
        <w:rPr>
          <w:i/>
        </w:rPr>
        <w:t>x</w:t>
      </w:r>
      <w:r w:rsidRPr="00052508">
        <w:rPr>
          <w:rStyle w:val="italicsub"/>
          <w:rFonts w:asciiTheme="majorHAnsi" w:hAnsiTheme="majorHAnsi" w:cstheme="majorHAnsi"/>
          <w:b/>
          <w:bCs/>
          <w:iCs/>
        </w:rPr>
        <w:t>ij</w:t>
      </w:r>
      <w:r w:rsidRPr="00907D2F">
        <w:t xml:space="preserve"> is the (</w:t>
      </w:r>
      <w:r w:rsidRPr="00052508">
        <w:rPr>
          <w:i/>
        </w:rPr>
        <w:t xml:space="preserve">i, </w:t>
      </w:r>
      <w:proofErr w:type="gramStart"/>
      <w:r w:rsidRPr="00052508">
        <w:rPr>
          <w:i/>
        </w:rPr>
        <w:t>j</w:t>
      </w:r>
      <w:r w:rsidRPr="00907D2F">
        <w:t>)th</w:t>
      </w:r>
      <w:proofErr w:type="gramEnd"/>
      <w:r w:rsidRPr="00907D2F">
        <w:t xml:space="preserve"> entry of the adjacency matrix, then</w:t>
      </w:r>
    </w:p>
    <w:tbl>
      <w:tblPr>
        <w:tblStyle w:val="TableGrid"/>
        <w:tblW w:w="5000" w:type="pct"/>
        <w:tblLook w:val="04A0" w:firstRow="1" w:lastRow="0" w:firstColumn="1" w:lastColumn="0" w:noHBand="0" w:noVBand="1"/>
      </w:tblPr>
      <w:tblGrid>
        <w:gridCol w:w="489"/>
        <w:gridCol w:w="8501"/>
      </w:tblGrid>
      <w:tr w:rsidR="00846AF5" w:rsidRPr="00907D2F" w14:paraId="18023F48" w14:textId="77777777" w:rsidTr="00B419B2">
        <w:tc>
          <w:tcPr>
            <w:tcW w:w="272" w:type="pct"/>
          </w:tcPr>
          <w:p w14:paraId="4B4C4231" w14:textId="77777777" w:rsidR="00846AF5" w:rsidRPr="00E96413" w:rsidRDefault="00846AF5" w:rsidP="00052508">
            <w:pPr>
              <w:rPr>
                <w:rFonts w:ascii="Times New Roman" w:hAnsi="Times New Roman"/>
              </w:rPr>
            </w:pPr>
            <w:r w:rsidRPr="00E96413">
              <w:t>a)</w:t>
            </w:r>
          </w:p>
        </w:tc>
        <w:tc>
          <w:tcPr>
            <w:tcW w:w="4728" w:type="pct"/>
          </w:tcPr>
          <w:p w14:paraId="47941BFB" w14:textId="77777777" w:rsidR="00846AF5" w:rsidRPr="00052508" w:rsidRDefault="00846AF5" w:rsidP="00052508">
            <w:pPr>
              <w:rPr>
                <w:rFonts w:ascii="Times New Roman" w:hAnsi="Times New Roman"/>
              </w:rPr>
            </w:pPr>
            <w:r w:rsidRPr="00E96413">
              <w:t xml:space="preserve"> </w:t>
            </w:r>
            <w:r w:rsidRPr="00052508">
              <w:rPr>
                <w:rFonts w:ascii="Times New Roman" w:hAnsi="Times New Roman"/>
                <w:position w:val="-32"/>
                <w:lang w:eastAsia="en-US"/>
              </w:rPr>
              <w:object w:dxaOrig="960" w:dyaOrig="580" w14:anchorId="3B2248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9.25pt" o:ole="">
                  <v:imagedata r:id="rId8" o:title=""/>
                </v:shape>
                <o:OLEObject Type="Embed" ProgID="Equation.DSMT4" ShapeID="_x0000_i1025" DrawAspect="Content" ObjectID="_1719218464" r:id="rId9"/>
              </w:object>
            </w:r>
          </w:p>
        </w:tc>
      </w:tr>
      <w:tr w:rsidR="00846AF5" w:rsidRPr="00907D2F" w14:paraId="6B0B1777" w14:textId="77777777" w:rsidTr="00B419B2">
        <w:tc>
          <w:tcPr>
            <w:tcW w:w="272" w:type="pct"/>
          </w:tcPr>
          <w:p w14:paraId="2942717E" w14:textId="77777777" w:rsidR="00846AF5" w:rsidRPr="00E96413" w:rsidRDefault="00846AF5" w:rsidP="00052508">
            <w:pPr>
              <w:rPr>
                <w:rFonts w:ascii="Times New Roman" w:hAnsi="Times New Roman"/>
              </w:rPr>
            </w:pPr>
            <w:r w:rsidRPr="00E96413">
              <w:t>b)</w:t>
            </w:r>
          </w:p>
        </w:tc>
        <w:tc>
          <w:tcPr>
            <w:tcW w:w="4728" w:type="pct"/>
          </w:tcPr>
          <w:p w14:paraId="7508BB6C" w14:textId="77777777" w:rsidR="00846AF5" w:rsidRPr="00052508" w:rsidRDefault="00846AF5" w:rsidP="00052508">
            <w:pPr>
              <w:rPr>
                <w:rFonts w:ascii="Times New Roman" w:hAnsi="Times New Roman"/>
              </w:rPr>
            </w:pPr>
            <w:r w:rsidRPr="00E96413">
              <w:t xml:space="preserve"> </w:t>
            </w:r>
            <w:r w:rsidRPr="00052508">
              <w:rPr>
                <w:rFonts w:ascii="Times New Roman" w:hAnsi="Times New Roman"/>
                <w:position w:val="-28"/>
                <w:lang w:eastAsia="en-US"/>
              </w:rPr>
              <w:object w:dxaOrig="960" w:dyaOrig="540" w14:anchorId="2D4B3B6A">
                <v:shape id="_x0000_i1026" type="#_x0000_t75" style="width:48pt;height:27pt" o:ole="">
                  <v:imagedata r:id="rId10" o:title=""/>
                </v:shape>
                <o:OLEObject Type="Embed" ProgID="Equation.DSMT4" ShapeID="_x0000_i1026" DrawAspect="Content" ObjectID="_1719218465" r:id="rId11"/>
              </w:object>
            </w:r>
          </w:p>
        </w:tc>
      </w:tr>
      <w:tr w:rsidR="00846AF5" w:rsidRPr="00907D2F" w14:paraId="10180545" w14:textId="77777777" w:rsidTr="00B419B2">
        <w:tc>
          <w:tcPr>
            <w:tcW w:w="272" w:type="pct"/>
          </w:tcPr>
          <w:p w14:paraId="23902C8A" w14:textId="77777777" w:rsidR="00846AF5" w:rsidRPr="00E96413" w:rsidRDefault="00846AF5" w:rsidP="00052508">
            <w:pPr>
              <w:rPr>
                <w:rFonts w:ascii="Times New Roman" w:hAnsi="Times New Roman"/>
              </w:rPr>
            </w:pPr>
            <w:r w:rsidRPr="00E96413">
              <w:t>c)</w:t>
            </w:r>
          </w:p>
        </w:tc>
        <w:tc>
          <w:tcPr>
            <w:tcW w:w="4728" w:type="pct"/>
          </w:tcPr>
          <w:p w14:paraId="6D096ACB" w14:textId="77777777" w:rsidR="00846AF5" w:rsidRPr="00052508" w:rsidRDefault="00846AF5" w:rsidP="00052508">
            <w:pPr>
              <w:rPr>
                <w:rFonts w:ascii="Times New Roman" w:hAnsi="Times New Roman"/>
              </w:rPr>
            </w:pPr>
            <w:r w:rsidRPr="00E96413">
              <w:t xml:space="preserve"> </w:t>
            </w:r>
            <w:r w:rsidRPr="00052508">
              <w:rPr>
                <w:rFonts w:ascii="Times New Roman" w:hAnsi="Times New Roman"/>
                <w:position w:val="-32"/>
                <w:lang w:eastAsia="en-US"/>
              </w:rPr>
              <w:object w:dxaOrig="980" w:dyaOrig="580" w14:anchorId="3A33232E">
                <v:shape id="_x0000_i1027" type="#_x0000_t75" style="width:48.75pt;height:29.25pt" o:ole="">
                  <v:imagedata r:id="rId12" o:title=""/>
                </v:shape>
                <o:OLEObject Type="Embed" ProgID="Equation.DSMT4" ShapeID="_x0000_i1027" DrawAspect="Content" ObjectID="_1719218466" r:id="rId13"/>
              </w:object>
            </w:r>
          </w:p>
          <w:p w14:paraId="1D52E496" w14:textId="77777777" w:rsidR="00846AF5" w:rsidRPr="00052508" w:rsidRDefault="00846AF5" w:rsidP="00052508">
            <w:pPr>
              <w:rPr>
                <w:rFonts w:ascii="Times New Roman" w:hAnsi="Times New Roman"/>
              </w:rPr>
            </w:pPr>
          </w:p>
        </w:tc>
      </w:tr>
      <w:tr w:rsidR="00846AF5" w:rsidRPr="00907D2F" w14:paraId="38B4CE5E" w14:textId="77777777" w:rsidTr="00B419B2">
        <w:tc>
          <w:tcPr>
            <w:tcW w:w="272" w:type="pct"/>
          </w:tcPr>
          <w:p w14:paraId="048ED314" w14:textId="77777777" w:rsidR="00846AF5" w:rsidRPr="00E96413" w:rsidRDefault="00846AF5" w:rsidP="00052508">
            <w:pPr>
              <w:rPr>
                <w:rFonts w:ascii="Times New Roman" w:hAnsi="Times New Roman"/>
              </w:rPr>
            </w:pPr>
            <w:r w:rsidRPr="00E96413">
              <w:t>d)</w:t>
            </w:r>
          </w:p>
        </w:tc>
        <w:tc>
          <w:tcPr>
            <w:tcW w:w="4728" w:type="pct"/>
          </w:tcPr>
          <w:p w14:paraId="764463C7" w14:textId="77777777" w:rsidR="00846AF5" w:rsidRPr="00052508" w:rsidRDefault="00846AF5" w:rsidP="00052508">
            <w:pPr>
              <w:rPr>
                <w:rFonts w:ascii="Times New Roman" w:hAnsi="Times New Roman"/>
              </w:rPr>
            </w:pPr>
            <w:r w:rsidRPr="00E96413">
              <w:t xml:space="preserve"> </w:t>
            </w:r>
            <w:r w:rsidRPr="00052508">
              <w:rPr>
                <w:rFonts w:ascii="Times New Roman" w:hAnsi="Times New Roman"/>
                <w:position w:val="-28"/>
                <w:lang w:eastAsia="en-US"/>
              </w:rPr>
              <w:object w:dxaOrig="999" w:dyaOrig="540" w14:anchorId="56D97519">
                <v:shape id="_x0000_i1028" type="#_x0000_t75" style="width:50.25pt;height:27pt" o:ole="">
                  <v:imagedata r:id="rId14" o:title=""/>
                </v:shape>
                <o:OLEObject Type="Embed" ProgID="Equation.DSMT4" ShapeID="_x0000_i1028" DrawAspect="Content" ObjectID="_1719218467" r:id="rId15"/>
              </w:object>
            </w:r>
          </w:p>
        </w:tc>
      </w:tr>
    </w:tbl>
    <w:p w14:paraId="0B5DB668" w14:textId="77777777" w:rsidR="00846AF5" w:rsidRPr="00052508" w:rsidRDefault="00846AF5" w:rsidP="00052508">
      <w:r w:rsidRPr="00052508">
        <w:rPr>
          <w:rFonts w:eastAsia="Calibri"/>
          <w:b/>
        </w:rPr>
        <w:t xml:space="preserve">Ans: </w:t>
      </w:r>
      <w:r w:rsidRPr="00052508">
        <w:t>A</w:t>
      </w:r>
    </w:p>
    <w:p w14:paraId="252B677C" w14:textId="77777777" w:rsidR="00846AF5" w:rsidRPr="00E96413" w:rsidRDefault="00846AF5" w:rsidP="00052508">
      <w:pPr>
        <w:ind w:left="504" w:hanging="360"/>
      </w:pPr>
      <w:r w:rsidRPr="00052508">
        <w:t xml:space="preserve">If </w:t>
      </w:r>
      <w:r w:rsidRPr="00052508">
        <w:rPr>
          <w:i/>
        </w:rPr>
        <w:t>d</w:t>
      </w:r>
      <w:r w:rsidRPr="00052508">
        <w:rPr>
          <w:rStyle w:val="italicsub"/>
          <w:rFonts w:asciiTheme="majorHAnsi" w:hAnsiTheme="majorHAnsi" w:cstheme="majorHAnsi"/>
          <w:iCs/>
        </w:rPr>
        <w:t>i</w:t>
      </w:r>
      <w:r w:rsidRPr="00907D2F">
        <w:t xml:space="preserve"> is the degree centrality of actor </w:t>
      </w:r>
      <w:r w:rsidRPr="00052508">
        <w:rPr>
          <w:i/>
        </w:rPr>
        <w:t>i</w:t>
      </w:r>
      <w:r w:rsidRPr="00907D2F">
        <w:t xml:space="preserve"> and </w:t>
      </w:r>
      <w:r w:rsidRPr="00052508">
        <w:rPr>
          <w:i/>
        </w:rPr>
        <w:t>x</w:t>
      </w:r>
      <w:r w:rsidRPr="00052508">
        <w:rPr>
          <w:rStyle w:val="italicsub"/>
          <w:rFonts w:asciiTheme="majorHAnsi" w:hAnsiTheme="majorHAnsi" w:cstheme="majorHAnsi"/>
          <w:iCs/>
        </w:rPr>
        <w:t>ij</w:t>
      </w:r>
      <w:r w:rsidRPr="00907D2F">
        <w:t xml:space="preserve"> is the (</w:t>
      </w:r>
      <w:r w:rsidRPr="00052508">
        <w:rPr>
          <w:i/>
        </w:rPr>
        <w:t>i, j</w:t>
      </w:r>
      <w:r w:rsidRPr="00907D2F">
        <w:t>)th entry of the adjacency matrix, then</w:t>
      </w:r>
    </w:p>
    <w:tbl>
      <w:tblPr>
        <w:tblStyle w:val="TableGrid"/>
        <w:tblW w:w="5000" w:type="pct"/>
        <w:tblLook w:val="04A0" w:firstRow="1" w:lastRow="0" w:firstColumn="1" w:lastColumn="0" w:noHBand="0" w:noVBand="1"/>
      </w:tblPr>
      <w:tblGrid>
        <w:gridCol w:w="295"/>
        <w:gridCol w:w="8695"/>
      </w:tblGrid>
      <w:tr w:rsidR="00846AF5" w:rsidRPr="00907D2F" w14:paraId="35FCC080" w14:textId="77777777" w:rsidTr="00052508">
        <w:tc>
          <w:tcPr>
            <w:tcW w:w="164" w:type="pct"/>
          </w:tcPr>
          <w:p w14:paraId="0D2DC044" w14:textId="77777777" w:rsidR="00846AF5" w:rsidRPr="00E96413" w:rsidRDefault="00846AF5" w:rsidP="00052508"/>
        </w:tc>
        <w:tc>
          <w:tcPr>
            <w:tcW w:w="4836" w:type="pct"/>
          </w:tcPr>
          <w:p w14:paraId="2F35975E" w14:textId="77777777" w:rsidR="00846AF5" w:rsidRPr="00052508" w:rsidRDefault="00846AF5" w:rsidP="00052508">
            <w:bookmarkStart w:id="6" w:name="MTBlankEqn"/>
            <w:r w:rsidRPr="00E96413">
              <w:t xml:space="preserve"> </w:t>
            </w:r>
            <w:r w:rsidRPr="00052508">
              <w:rPr>
                <w:rFonts w:ascii="Times New Roman" w:hAnsi="Times New Roman"/>
                <w:position w:val="-32"/>
                <w:lang w:eastAsia="en-US"/>
              </w:rPr>
              <w:object w:dxaOrig="960" w:dyaOrig="580" w14:anchorId="6F6E34AB">
                <v:shape id="_x0000_i1029" type="#_x0000_t75" style="width:48pt;height:29.25pt" o:ole="">
                  <v:imagedata r:id="rId16" o:title=""/>
                </v:shape>
                <o:OLEObject Type="Embed" ProgID="Equation.DSMT4" ShapeID="_x0000_i1029" DrawAspect="Content" ObjectID="_1719218468" r:id="rId17"/>
              </w:object>
            </w:r>
            <w:bookmarkEnd w:id="6"/>
          </w:p>
        </w:tc>
      </w:tr>
    </w:tbl>
    <w:p w14:paraId="68E27305" w14:textId="77777777" w:rsidR="000D2D72" w:rsidRDefault="000D2D72" w:rsidP="00052508">
      <w:pPr>
        <w:ind w:left="360" w:hanging="360"/>
      </w:pPr>
    </w:p>
    <w:p w14:paraId="3C71AFB0" w14:textId="21F90285" w:rsidR="00846AF5" w:rsidRPr="00907D2F" w:rsidRDefault="00846AF5" w:rsidP="00052508">
      <w:pPr>
        <w:ind w:left="360" w:hanging="360"/>
      </w:pPr>
      <w:r w:rsidRPr="00907D2F">
        <w:t>4. Degree centrality can be seen as an index of the exposure of a node in the network. This means</w:t>
      </w:r>
    </w:p>
    <w:p w14:paraId="706DCDD3" w14:textId="77777777" w:rsidR="00846AF5" w:rsidRPr="00052508" w:rsidRDefault="00846AF5" w:rsidP="00052508">
      <w:r w:rsidRPr="00052508">
        <w:rPr>
          <w:rFonts w:eastAsia="Calibri"/>
        </w:rPr>
        <w:t xml:space="preserve">a) </w:t>
      </w:r>
      <w:r w:rsidRPr="00052508">
        <w:t>the ‘risk’ of receiving whatever is flowing through the network</w:t>
      </w:r>
    </w:p>
    <w:p w14:paraId="3F7DFE28" w14:textId="77777777" w:rsidR="00846AF5" w:rsidRPr="00052508" w:rsidRDefault="00846AF5" w:rsidP="00052508">
      <w:r w:rsidRPr="00052508">
        <w:rPr>
          <w:rFonts w:eastAsia="Calibri"/>
        </w:rPr>
        <w:t xml:space="preserve">b) </w:t>
      </w:r>
      <w:r w:rsidRPr="00052508">
        <w:t>how many ties are flowing through the network</w:t>
      </w:r>
    </w:p>
    <w:p w14:paraId="5F8C0A96" w14:textId="77777777" w:rsidR="00846AF5" w:rsidRPr="00052508" w:rsidRDefault="00846AF5" w:rsidP="00052508">
      <w:r w:rsidRPr="00052508">
        <w:rPr>
          <w:rFonts w:eastAsia="Calibri"/>
        </w:rPr>
        <w:t xml:space="preserve">c) </w:t>
      </w:r>
      <w:r w:rsidRPr="00052508">
        <w:t>the position of a node flowing through the network</w:t>
      </w:r>
    </w:p>
    <w:p w14:paraId="1A7F1654" w14:textId="77777777" w:rsidR="00846AF5" w:rsidRPr="00052508" w:rsidRDefault="00846AF5" w:rsidP="00052508">
      <w:r w:rsidRPr="00052508">
        <w:rPr>
          <w:rFonts w:eastAsia="Calibri"/>
        </w:rPr>
        <w:lastRenderedPageBreak/>
        <w:t xml:space="preserve">d) </w:t>
      </w:r>
      <w:r w:rsidRPr="00052508">
        <w:t>number of alters flowing through the network</w:t>
      </w:r>
    </w:p>
    <w:p w14:paraId="18885555" w14:textId="77777777" w:rsidR="00846AF5" w:rsidRPr="00052508" w:rsidRDefault="00846AF5" w:rsidP="00052508">
      <w:r w:rsidRPr="00052508">
        <w:rPr>
          <w:rFonts w:eastAsia="Calibri"/>
          <w:b/>
        </w:rPr>
        <w:t xml:space="preserve">Ans: </w:t>
      </w:r>
      <w:r w:rsidRPr="00052508">
        <w:t>A</w:t>
      </w:r>
    </w:p>
    <w:p w14:paraId="413E55ED" w14:textId="77777777" w:rsidR="00846AF5" w:rsidRPr="00907D2F" w:rsidRDefault="00846AF5" w:rsidP="00052508">
      <w:pPr>
        <w:ind w:left="504" w:hanging="360"/>
      </w:pPr>
      <w:r w:rsidRPr="00907D2F">
        <w:t>Degree centrality can be seen as an index of the exposure of a node in the network – that is, the ‘risk’ of receiving whatever is flowing through the network.</w:t>
      </w:r>
    </w:p>
    <w:p w14:paraId="4A0CB85E" w14:textId="77777777" w:rsidR="000D2D72" w:rsidRDefault="000D2D72" w:rsidP="00052508"/>
    <w:p w14:paraId="0F7339D8" w14:textId="52636453" w:rsidR="00846AF5" w:rsidRPr="00907D2F" w:rsidRDefault="00846AF5" w:rsidP="00052508">
      <w:r w:rsidRPr="00907D2F">
        <w:t>5. An advantage of degree centrality is that</w:t>
      </w:r>
    </w:p>
    <w:p w14:paraId="527ED7A7" w14:textId="77777777" w:rsidR="00846AF5" w:rsidRPr="00052508" w:rsidRDefault="00846AF5" w:rsidP="00052508">
      <w:r w:rsidRPr="00052508">
        <w:rPr>
          <w:rFonts w:eastAsia="Calibri"/>
        </w:rPr>
        <w:t xml:space="preserve">a) </w:t>
      </w:r>
      <w:r w:rsidRPr="00052508">
        <w:t>it is a relatively coarse measure of centrality</w:t>
      </w:r>
    </w:p>
    <w:p w14:paraId="672406BF" w14:textId="77777777" w:rsidR="00846AF5" w:rsidRPr="00052508" w:rsidRDefault="00846AF5" w:rsidP="00052508">
      <w:r w:rsidRPr="00052508">
        <w:rPr>
          <w:rFonts w:eastAsia="Calibri"/>
        </w:rPr>
        <w:t xml:space="preserve">b) </w:t>
      </w:r>
      <w:r w:rsidRPr="00052508">
        <w:t>it is interpretable in all kinds of networks</w:t>
      </w:r>
    </w:p>
    <w:p w14:paraId="6C23A87F" w14:textId="77777777" w:rsidR="00846AF5" w:rsidRPr="00052508" w:rsidRDefault="00846AF5" w:rsidP="00052508">
      <w:r w:rsidRPr="00052508">
        <w:rPr>
          <w:rFonts w:eastAsia="Calibri"/>
        </w:rPr>
        <w:t xml:space="preserve">c) </w:t>
      </w:r>
      <w:r w:rsidRPr="00052508">
        <w:t>it weights each adjacent node by its centrality</w:t>
      </w:r>
    </w:p>
    <w:p w14:paraId="2F040B8C" w14:textId="77777777" w:rsidR="00846AF5" w:rsidRPr="00052508" w:rsidRDefault="00846AF5" w:rsidP="00052508">
      <w:r w:rsidRPr="00052508">
        <w:rPr>
          <w:rFonts w:eastAsia="Calibri"/>
        </w:rPr>
        <w:t xml:space="preserve">d) </w:t>
      </w:r>
      <w:r w:rsidRPr="00052508">
        <w:t>it means flows do not traverse networks</w:t>
      </w:r>
    </w:p>
    <w:p w14:paraId="493BB3A1" w14:textId="77777777" w:rsidR="00846AF5" w:rsidRPr="00052508" w:rsidRDefault="00846AF5" w:rsidP="00052508">
      <w:r w:rsidRPr="00052508">
        <w:rPr>
          <w:rFonts w:eastAsia="Calibri"/>
          <w:b/>
        </w:rPr>
        <w:t xml:space="preserve">Ans: </w:t>
      </w:r>
      <w:r w:rsidRPr="00052508">
        <w:t>B</w:t>
      </w:r>
    </w:p>
    <w:p w14:paraId="1267030E" w14:textId="77777777" w:rsidR="00846AF5" w:rsidRPr="00052508" w:rsidRDefault="00846AF5" w:rsidP="00052508">
      <w:pPr>
        <w:ind w:left="504" w:hanging="360"/>
      </w:pPr>
      <w:r w:rsidRPr="00052508">
        <w:t>An advantage of degree centrality is that it is basically interpretable in all kinds of networks, including disconnected networks. A disadvantage of degree centrality is that it is a relatively coarse measure of centrality.</w:t>
      </w:r>
    </w:p>
    <w:p w14:paraId="41B4B8D1" w14:textId="77777777" w:rsidR="000D2D72" w:rsidRDefault="000D2D72" w:rsidP="008C275E"/>
    <w:p w14:paraId="14ECE237" w14:textId="6509BD6C" w:rsidR="00846AF5" w:rsidRPr="00907D2F" w:rsidRDefault="00846AF5" w:rsidP="008C275E">
      <w:r w:rsidRPr="00907D2F">
        <w:t xml:space="preserve">6. In the equation below what is </w:t>
      </w:r>
      <w:r w:rsidRPr="00052508">
        <w:rPr>
          <w:i/>
        </w:rPr>
        <w:t>e</w:t>
      </w:r>
      <w:r w:rsidRPr="00907D2F">
        <w:rPr>
          <w:rStyle w:val="symbol"/>
          <w:rFonts w:ascii="Symbol" w:eastAsia="Symbol" w:hAnsi="Symbol" w:cs="Symbol"/>
          <w:b/>
          <w:bCs/>
        </w:rPr>
        <w:t></w:t>
      </w:r>
      <w:r w:rsidRPr="00052508">
        <w:rPr>
          <w:rStyle w:val="symbol"/>
          <w:rFonts w:ascii="Symbol" w:eastAsia="Symbol" w:hAnsi="Symbol" w:cs="Symbol"/>
          <w:bCs/>
        </w:rPr>
        <w:t></w:t>
      </w:r>
    </w:p>
    <w:p w14:paraId="5EAF1F50" w14:textId="77777777" w:rsidR="00846AF5" w:rsidRPr="00052508" w:rsidRDefault="00846AF5" w:rsidP="00052508">
      <w:r w:rsidRPr="00052508">
        <w:rPr>
          <w:position w:val="-32"/>
        </w:rPr>
        <w:object w:dxaOrig="1500" w:dyaOrig="580" w14:anchorId="71E7763C">
          <v:shape id="_x0000_i1030" type="#_x0000_t75" style="width:75pt;height:29.25pt" o:ole="">
            <v:imagedata r:id="rId18" o:title=""/>
          </v:shape>
          <o:OLEObject Type="Embed" ProgID="Equation.DSMT4" ShapeID="_x0000_i1030" DrawAspect="Content" ObjectID="_1719218469" r:id="rId19"/>
        </w:object>
      </w:r>
    </w:p>
    <w:p w14:paraId="7F5116E7" w14:textId="77777777" w:rsidR="00846AF5" w:rsidRPr="00052508" w:rsidRDefault="00846AF5" w:rsidP="00052508">
      <w:r w:rsidRPr="00052508">
        <w:rPr>
          <w:rFonts w:eastAsia="Calibri"/>
        </w:rPr>
        <w:t xml:space="preserve">a) </w:t>
      </w:r>
      <w:r w:rsidRPr="00052508">
        <w:t>A proportionality constant</w:t>
      </w:r>
    </w:p>
    <w:p w14:paraId="64E889C3" w14:textId="77777777" w:rsidR="00846AF5" w:rsidRPr="00052508" w:rsidRDefault="00846AF5" w:rsidP="00052508">
      <w:r w:rsidRPr="00052508">
        <w:rPr>
          <w:rFonts w:eastAsia="Calibri"/>
        </w:rPr>
        <w:t xml:space="preserve">b) </w:t>
      </w:r>
      <w:r w:rsidRPr="00052508">
        <w:t>Lambda</w:t>
      </w:r>
    </w:p>
    <w:p w14:paraId="47F9E2C5" w14:textId="77777777" w:rsidR="00846AF5" w:rsidRPr="00907D2F" w:rsidRDefault="00846AF5" w:rsidP="008C275E">
      <w:r w:rsidRPr="00052508">
        <w:rPr>
          <w:rFonts w:eastAsia="Calibri"/>
        </w:rPr>
        <w:t xml:space="preserve">c) </w:t>
      </w:r>
      <w:r w:rsidRPr="00052508">
        <w:t>The eigenvector centrality score</w:t>
      </w:r>
    </w:p>
    <w:p w14:paraId="587D6CBE" w14:textId="77777777" w:rsidR="00846AF5" w:rsidRPr="00052508" w:rsidRDefault="00846AF5" w:rsidP="00052508">
      <w:r w:rsidRPr="00052508">
        <w:rPr>
          <w:rFonts w:eastAsia="Calibri"/>
        </w:rPr>
        <w:t xml:space="preserve">d) </w:t>
      </w:r>
      <w:r w:rsidRPr="00052508">
        <w:t>The eigenvalue</w:t>
      </w:r>
    </w:p>
    <w:p w14:paraId="5EC1924F" w14:textId="77777777" w:rsidR="00846AF5" w:rsidRPr="00052508" w:rsidRDefault="00846AF5" w:rsidP="00052508">
      <w:r w:rsidRPr="00052508">
        <w:rPr>
          <w:rFonts w:eastAsia="Calibri"/>
          <w:b/>
        </w:rPr>
        <w:t xml:space="preserve">Ans: </w:t>
      </w:r>
      <w:r w:rsidRPr="00052508">
        <w:t>C</w:t>
      </w:r>
    </w:p>
    <w:p w14:paraId="4316C002" w14:textId="77777777" w:rsidR="00846AF5" w:rsidRPr="00E96413" w:rsidRDefault="00846AF5" w:rsidP="00052508">
      <w:pPr>
        <w:ind w:left="504" w:hanging="360"/>
      </w:pPr>
      <w:r w:rsidRPr="00052508">
        <w:t xml:space="preserve">In the equation, </w:t>
      </w:r>
      <w:r w:rsidRPr="00052508">
        <w:rPr>
          <w:i/>
        </w:rPr>
        <w:t>e</w:t>
      </w:r>
      <w:r w:rsidRPr="00907D2F">
        <w:t xml:space="preserve"> is the eigenvector centrality score and </w:t>
      </w:r>
      <w:r w:rsidRPr="00052508">
        <w:rPr>
          <w:rStyle w:val="symbol"/>
          <w:rFonts w:ascii="Symbol" w:eastAsia="Symbol" w:hAnsi="Symbol" w:cs="Symbol"/>
          <w:i/>
        </w:rPr>
        <w:t></w:t>
      </w:r>
      <w:r w:rsidRPr="00E96413">
        <w:t xml:space="preserve"> (lambda) is a proportionality constant called the eigenvalue. The equation basically says that each node’s centrality (</w:t>
      </w:r>
      <w:r w:rsidRPr="00052508">
        <w:rPr>
          <w:i/>
        </w:rPr>
        <w:t>e</w:t>
      </w:r>
      <w:r w:rsidRPr="00052508">
        <w:rPr>
          <w:i/>
          <w:vertAlign w:val="subscript"/>
        </w:rPr>
        <w:t>i</w:t>
      </w:r>
      <w:r w:rsidRPr="00907D2F">
        <w:t>) is proportional to the sum of centralities (</w:t>
      </w:r>
      <w:r w:rsidRPr="00052508">
        <w:rPr>
          <w:i/>
        </w:rPr>
        <w:t>e</w:t>
      </w:r>
      <w:r w:rsidRPr="00052508">
        <w:rPr>
          <w:i/>
          <w:vertAlign w:val="subscript"/>
        </w:rPr>
        <w:t>j</w:t>
      </w:r>
      <w:r w:rsidRPr="00907D2F">
        <w:t xml:space="preserve"> s) of the nodes it is adjacent to (</w:t>
      </w:r>
      <w:proofErr w:type="gramStart"/>
      <w:r w:rsidRPr="00907D2F">
        <w:t>i.e.</w:t>
      </w:r>
      <w:proofErr w:type="gramEnd"/>
      <w:r w:rsidRPr="00907D2F">
        <w:t xml:space="preserve"> where </w:t>
      </w:r>
      <w:r w:rsidRPr="00052508">
        <w:rPr>
          <w:i/>
        </w:rPr>
        <w:t>x</w:t>
      </w:r>
      <w:r w:rsidRPr="00052508">
        <w:rPr>
          <w:i/>
          <w:vertAlign w:val="subscript"/>
        </w:rPr>
        <w:t>ij</w:t>
      </w:r>
      <w:r w:rsidRPr="00907D2F">
        <w:t>=1) – in effect, when it comes to eigenvector centrality.</w:t>
      </w:r>
    </w:p>
    <w:p w14:paraId="541A9EF3" w14:textId="77777777" w:rsidR="000D2D72" w:rsidRDefault="000D2D72" w:rsidP="008C275E"/>
    <w:p w14:paraId="5AD0E85D" w14:textId="4D2308EF" w:rsidR="00846AF5" w:rsidRPr="00907D2F" w:rsidRDefault="00846AF5" w:rsidP="008C275E">
      <w:r w:rsidRPr="00907D2F">
        <w:t>7. Beta centrality is defined as</w:t>
      </w:r>
    </w:p>
    <w:p w14:paraId="1B6F173F" w14:textId="77777777" w:rsidR="00846AF5" w:rsidRPr="00E96413" w:rsidRDefault="00846AF5" w:rsidP="00052508">
      <w:r w:rsidRPr="00052508">
        <w:rPr>
          <w:rFonts w:eastAsia="Calibri"/>
        </w:rPr>
        <w:t xml:space="preserve">a) </w:t>
      </w:r>
      <w:r>
        <w:t>t</w:t>
      </w:r>
      <w:r w:rsidRPr="00E96413">
        <w:t>he eigenvalue and lambda sum</w:t>
      </w:r>
    </w:p>
    <w:p w14:paraId="0FDB8F1A" w14:textId="77777777" w:rsidR="00846AF5" w:rsidRPr="00052508" w:rsidRDefault="00846AF5" w:rsidP="00052508">
      <w:r w:rsidRPr="00052508">
        <w:rPr>
          <w:rFonts w:eastAsia="Calibri"/>
        </w:rPr>
        <w:lastRenderedPageBreak/>
        <w:t xml:space="preserve">b) </w:t>
      </w:r>
      <w:r>
        <w:t>t</w:t>
      </w:r>
      <w:r w:rsidRPr="00E96413">
        <w:t>he eigenvalue</w:t>
      </w:r>
      <w:r w:rsidRPr="00052508">
        <w:t xml:space="preserve"> centrality score</w:t>
      </w:r>
    </w:p>
    <w:p w14:paraId="750D894C" w14:textId="77777777" w:rsidR="00846AF5" w:rsidRPr="00052508" w:rsidRDefault="00846AF5" w:rsidP="00052508">
      <w:r w:rsidRPr="00052508">
        <w:rPr>
          <w:rFonts w:eastAsia="Calibri"/>
        </w:rPr>
        <w:t xml:space="preserve">c) </w:t>
      </w:r>
      <w:r>
        <w:t>t</w:t>
      </w:r>
      <w:r w:rsidRPr="00E96413">
        <w:t xml:space="preserve">he </w:t>
      </w:r>
      <w:r w:rsidRPr="00052508">
        <w:t>column sums of the matrix</w:t>
      </w:r>
    </w:p>
    <w:p w14:paraId="235912EF" w14:textId="77777777" w:rsidR="00846AF5" w:rsidRPr="00052508" w:rsidRDefault="00846AF5" w:rsidP="00052508">
      <w:r w:rsidRPr="00052508">
        <w:rPr>
          <w:rFonts w:eastAsia="Calibri"/>
        </w:rPr>
        <w:t xml:space="preserve">d) </w:t>
      </w:r>
      <w:r w:rsidRPr="00052508">
        <w:t>the row sums of the matrix</w:t>
      </w:r>
    </w:p>
    <w:p w14:paraId="2B382B13" w14:textId="77777777" w:rsidR="00846AF5" w:rsidRPr="00052508" w:rsidRDefault="00846AF5" w:rsidP="00052508">
      <w:r w:rsidRPr="00052508">
        <w:rPr>
          <w:rFonts w:eastAsia="Calibri"/>
          <w:b/>
        </w:rPr>
        <w:t xml:space="preserve">Ans: </w:t>
      </w:r>
      <w:r w:rsidRPr="00052508">
        <w:t>D</w:t>
      </w:r>
    </w:p>
    <w:p w14:paraId="24D93FFC" w14:textId="77777777" w:rsidR="00846AF5" w:rsidRPr="00052508" w:rsidRDefault="00846AF5" w:rsidP="00052508">
      <w:pPr>
        <w:ind w:left="504" w:hanging="360"/>
      </w:pPr>
      <w:r w:rsidRPr="00052508">
        <w:t>Beta centrality is defined as the row sums of the matrix.</w:t>
      </w:r>
    </w:p>
    <w:p w14:paraId="60EB0C6B" w14:textId="77777777" w:rsidR="000D2D72" w:rsidRDefault="000D2D72" w:rsidP="00052508"/>
    <w:p w14:paraId="3D787659" w14:textId="1C50C039" w:rsidR="00846AF5" w:rsidRPr="00907D2F" w:rsidRDefault="00846AF5" w:rsidP="00052508">
      <w:r w:rsidRPr="00907D2F">
        <w:t>8. Closeness centrality is defined as</w:t>
      </w:r>
    </w:p>
    <w:p w14:paraId="5160F8F7" w14:textId="77777777" w:rsidR="00846AF5" w:rsidRPr="00052508" w:rsidRDefault="00846AF5" w:rsidP="00052508">
      <w:r w:rsidRPr="00052508">
        <w:rPr>
          <w:rFonts w:eastAsia="Calibri"/>
        </w:rPr>
        <w:t xml:space="preserve">a) </w:t>
      </w:r>
      <w:r w:rsidRPr="00052508">
        <w:t>the sum of lambda from a node to all others</w:t>
      </w:r>
    </w:p>
    <w:p w14:paraId="103C0442" w14:textId="77777777" w:rsidR="00846AF5" w:rsidRPr="00052508" w:rsidRDefault="00846AF5" w:rsidP="00052508">
      <w:r w:rsidRPr="00052508">
        <w:rPr>
          <w:rFonts w:eastAsia="Calibri"/>
        </w:rPr>
        <w:t xml:space="preserve">b) </w:t>
      </w:r>
      <w:r w:rsidRPr="00052508">
        <w:t>the sum of geodesic distances from a node to all others</w:t>
      </w:r>
    </w:p>
    <w:p w14:paraId="697C1A5C" w14:textId="77777777" w:rsidR="00846AF5" w:rsidRPr="00052508" w:rsidRDefault="00846AF5" w:rsidP="00052508">
      <w:r w:rsidRPr="00052508">
        <w:rPr>
          <w:rFonts w:eastAsia="Calibri"/>
        </w:rPr>
        <w:t xml:space="preserve">c) </w:t>
      </w:r>
      <w:r w:rsidRPr="00052508">
        <w:t>the sum of beta centrality from a node to all others</w:t>
      </w:r>
    </w:p>
    <w:p w14:paraId="590C3913" w14:textId="77777777" w:rsidR="00846AF5" w:rsidRPr="00052508" w:rsidRDefault="00846AF5" w:rsidP="00052508">
      <w:r w:rsidRPr="00052508">
        <w:rPr>
          <w:rFonts w:eastAsia="Calibri"/>
        </w:rPr>
        <w:t xml:space="preserve">d) </w:t>
      </w:r>
      <w:r w:rsidRPr="00052508">
        <w:t>the sum of eigenvector centrality from a node to all others</w:t>
      </w:r>
    </w:p>
    <w:p w14:paraId="44F67F32" w14:textId="77777777" w:rsidR="00846AF5" w:rsidRPr="00052508" w:rsidRDefault="00846AF5" w:rsidP="00052508">
      <w:r w:rsidRPr="00052508">
        <w:rPr>
          <w:rFonts w:eastAsia="Calibri"/>
          <w:b/>
        </w:rPr>
        <w:t xml:space="preserve">Ans: </w:t>
      </w:r>
      <w:r w:rsidRPr="00052508">
        <w:t>B</w:t>
      </w:r>
    </w:p>
    <w:p w14:paraId="3F7A6D37" w14:textId="77777777" w:rsidR="00846AF5" w:rsidRPr="00907D2F" w:rsidRDefault="00846AF5" w:rsidP="00052508">
      <w:pPr>
        <w:ind w:left="504" w:hanging="360"/>
      </w:pPr>
      <w:r w:rsidRPr="00907D2F">
        <w:t>Closeness centrality is the sum of geodesic distances from a node to all others.</w:t>
      </w:r>
    </w:p>
    <w:p w14:paraId="54526A00" w14:textId="77777777" w:rsidR="000D2D72" w:rsidRDefault="000D2D72" w:rsidP="00052508"/>
    <w:p w14:paraId="56BCBED4" w14:textId="34484A2D" w:rsidR="00846AF5" w:rsidRPr="00907D2F" w:rsidRDefault="00846AF5" w:rsidP="00052508">
      <w:r w:rsidRPr="00907D2F">
        <w:t xml:space="preserve">9. What is ‘the number of distinct nodes within distance </w:t>
      </w:r>
      <w:r w:rsidRPr="00052508">
        <w:rPr>
          <w:i/>
        </w:rPr>
        <w:t>k</w:t>
      </w:r>
      <w:r w:rsidRPr="00907D2F">
        <w:t xml:space="preserve"> steps of a given node’ referred to?</w:t>
      </w:r>
    </w:p>
    <w:p w14:paraId="21F1C1C7" w14:textId="77777777" w:rsidR="00846AF5" w:rsidRPr="00052508" w:rsidRDefault="00846AF5" w:rsidP="00052508">
      <w:r w:rsidRPr="00052508">
        <w:rPr>
          <w:rFonts w:eastAsia="Calibri"/>
        </w:rPr>
        <w:t xml:space="preserve">a) </w:t>
      </w:r>
      <w:r w:rsidRPr="00052508">
        <w:rPr>
          <w:i/>
        </w:rPr>
        <w:t>K</w:t>
      </w:r>
      <w:r w:rsidRPr="00052508">
        <w:t>-step beta centrality</w:t>
      </w:r>
    </w:p>
    <w:p w14:paraId="52A3C54F" w14:textId="77777777" w:rsidR="00846AF5" w:rsidRPr="00052508" w:rsidRDefault="00846AF5" w:rsidP="00052508">
      <w:r w:rsidRPr="00052508">
        <w:rPr>
          <w:rFonts w:eastAsia="Calibri"/>
        </w:rPr>
        <w:t xml:space="preserve">b) </w:t>
      </w:r>
      <w:r w:rsidRPr="00052508">
        <w:rPr>
          <w:i/>
        </w:rPr>
        <w:t>K</w:t>
      </w:r>
      <w:r w:rsidRPr="00052508">
        <w:t>-step reach centrality</w:t>
      </w:r>
    </w:p>
    <w:p w14:paraId="6FD5559E" w14:textId="77777777" w:rsidR="00846AF5" w:rsidRPr="00052508" w:rsidRDefault="00846AF5" w:rsidP="00052508">
      <w:r w:rsidRPr="00052508">
        <w:rPr>
          <w:rFonts w:eastAsia="Calibri"/>
        </w:rPr>
        <w:t xml:space="preserve">c) </w:t>
      </w:r>
      <w:r w:rsidRPr="00052508">
        <w:rPr>
          <w:i/>
        </w:rPr>
        <w:t>K</w:t>
      </w:r>
      <w:r w:rsidRPr="00052508">
        <w:t>-step row centrality</w:t>
      </w:r>
    </w:p>
    <w:p w14:paraId="66427A25" w14:textId="77777777" w:rsidR="00846AF5" w:rsidRPr="00052508" w:rsidRDefault="00846AF5" w:rsidP="00052508">
      <w:r w:rsidRPr="00052508">
        <w:rPr>
          <w:rFonts w:eastAsia="Calibri"/>
        </w:rPr>
        <w:t xml:space="preserve">d) </w:t>
      </w:r>
      <w:r w:rsidRPr="00052508">
        <w:rPr>
          <w:i/>
        </w:rPr>
        <w:t>K</w:t>
      </w:r>
      <w:r w:rsidRPr="00052508">
        <w:t>-step geodesic centrality</w:t>
      </w:r>
    </w:p>
    <w:p w14:paraId="1F54BF13" w14:textId="77777777" w:rsidR="00846AF5" w:rsidRPr="00052508" w:rsidRDefault="00846AF5" w:rsidP="00052508">
      <w:r w:rsidRPr="00052508">
        <w:rPr>
          <w:rFonts w:eastAsia="Calibri"/>
          <w:b/>
        </w:rPr>
        <w:t xml:space="preserve">Ans: </w:t>
      </w:r>
      <w:r w:rsidRPr="00052508">
        <w:t>B</w:t>
      </w:r>
    </w:p>
    <w:p w14:paraId="11330962" w14:textId="77777777" w:rsidR="00846AF5" w:rsidRPr="00E96413" w:rsidRDefault="00846AF5" w:rsidP="00052508">
      <w:pPr>
        <w:ind w:left="504" w:hanging="360"/>
      </w:pPr>
      <w:r w:rsidRPr="00052508">
        <w:rPr>
          <w:i/>
        </w:rPr>
        <w:t>K</w:t>
      </w:r>
      <w:r w:rsidRPr="00907D2F">
        <w:t xml:space="preserve">-step reach centrality is defined as the number of distinct nodes within distance </w:t>
      </w:r>
      <w:r w:rsidRPr="00052508">
        <w:rPr>
          <w:i/>
        </w:rPr>
        <w:t>k</w:t>
      </w:r>
      <w:r w:rsidRPr="00907D2F">
        <w:t xml:space="preserve"> steps of a given node.</w:t>
      </w:r>
    </w:p>
    <w:p w14:paraId="7D32942D" w14:textId="77777777" w:rsidR="000D2D72" w:rsidRDefault="000D2D72" w:rsidP="00052508"/>
    <w:p w14:paraId="6DFBA108" w14:textId="78B9710A" w:rsidR="00846AF5" w:rsidRPr="00907D2F" w:rsidRDefault="00846AF5" w:rsidP="00052508">
      <w:r w:rsidRPr="00907D2F">
        <w:t>10. Betweenness centrality is used for</w:t>
      </w:r>
    </w:p>
    <w:p w14:paraId="695DA518" w14:textId="77777777" w:rsidR="00846AF5" w:rsidRPr="00052508" w:rsidRDefault="00846AF5" w:rsidP="00052508">
      <w:r w:rsidRPr="00052508">
        <w:rPr>
          <w:rFonts w:eastAsia="Calibri"/>
        </w:rPr>
        <w:t xml:space="preserve">a) </w:t>
      </w:r>
      <w:r w:rsidRPr="00052508">
        <w:t>interpreting</w:t>
      </w:r>
    </w:p>
    <w:p w14:paraId="489366DB" w14:textId="77777777" w:rsidR="00846AF5" w:rsidRPr="00052508" w:rsidRDefault="00846AF5" w:rsidP="00052508">
      <w:r w:rsidRPr="00052508">
        <w:rPr>
          <w:rFonts w:eastAsia="Calibri"/>
        </w:rPr>
        <w:t xml:space="preserve">b) </w:t>
      </w:r>
      <w:r w:rsidRPr="00052508">
        <w:t>analysing</w:t>
      </w:r>
    </w:p>
    <w:p w14:paraId="59DDB0EE" w14:textId="77777777" w:rsidR="00846AF5" w:rsidRPr="00907D2F" w:rsidRDefault="00846AF5" w:rsidP="008C275E">
      <w:r w:rsidRPr="00052508">
        <w:rPr>
          <w:rFonts w:eastAsia="Calibri"/>
        </w:rPr>
        <w:t xml:space="preserve">c) </w:t>
      </w:r>
      <w:r w:rsidRPr="00052508">
        <w:t>averaging</w:t>
      </w:r>
    </w:p>
    <w:p w14:paraId="28D97E58" w14:textId="77777777" w:rsidR="00846AF5" w:rsidRPr="00052508" w:rsidRDefault="00846AF5" w:rsidP="00052508">
      <w:r w:rsidRPr="00052508">
        <w:rPr>
          <w:rFonts w:eastAsia="Calibri"/>
        </w:rPr>
        <w:t xml:space="preserve">d) </w:t>
      </w:r>
      <w:r w:rsidRPr="00052508">
        <w:t>gatekeeping</w:t>
      </w:r>
    </w:p>
    <w:p w14:paraId="3AD0AE51" w14:textId="77777777" w:rsidR="00846AF5" w:rsidRPr="00052508" w:rsidRDefault="00846AF5" w:rsidP="00052508">
      <w:r w:rsidRPr="00052508">
        <w:rPr>
          <w:rFonts w:eastAsia="Calibri"/>
          <w:b/>
        </w:rPr>
        <w:t xml:space="preserve">Ans: </w:t>
      </w:r>
      <w:r w:rsidRPr="00052508">
        <w:t>D</w:t>
      </w:r>
    </w:p>
    <w:p w14:paraId="72BC23AD" w14:textId="77777777" w:rsidR="00846AF5" w:rsidRPr="00023B0A" w:rsidRDefault="00846AF5" w:rsidP="00052508">
      <w:pPr>
        <w:ind w:left="504" w:hanging="360"/>
      </w:pPr>
      <w:r w:rsidRPr="00907D2F">
        <w:lastRenderedPageBreak/>
        <w:t>Betweenness centrality is typically interpreted in terms of potential for gatekeeping, as it measures the proportion of short paths that pass through a give node.</w:t>
      </w:r>
    </w:p>
    <w:p w14:paraId="5117B2C4" w14:textId="77777777" w:rsidR="00576383" w:rsidRDefault="00576383" w:rsidP="001D486F">
      <w:pPr>
        <w:pStyle w:val="Heading1"/>
      </w:pPr>
    </w:p>
    <w:p w14:paraId="5FF57380" w14:textId="406DD881" w:rsidR="00846AF5" w:rsidRPr="002062B8" w:rsidRDefault="00846AF5" w:rsidP="001D486F">
      <w:pPr>
        <w:pStyle w:val="Heading1"/>
      </w:pPr>
      <w:r w:rsidRPr="002062B8">
        <w:t>Chapter 10: Group-level measures</w:t>
      </w:r>
    </w:p>
    <w:p w14:paraId="665CED50" w14:textId="77777777" w:rsidR="00846AF5" w:rsidRDefault="00846AF5" w:rsidP="00211E85">
      <w:r w:rsidRPr="004C42E1">
        <w:t>1. Cohesion means</w:t>
      </w:r>
    </w:p>
    <w:p w14:paraId="1608F18E" w14:textId="77777777" w:rsidR="00846AF5" w:rsidRPr="004C42E1" w:rsidRDefault="00846AF5" w:rsidP="001D486F">
      <w:r w:rsidRPr="001D486F">
        <w:rPr>
          <w:rFonts w:eastAsia="Calibri"/>
        </w:rPr>
        <w:t>a)</w:t>
      </w:r>
      <w:r>
        <w:rPr>
          <w:rFonts w:eastAsia="Calibri"/>
        </w:rPr>
        <w:t xml:space="preserve"> </w:t>
      </w:r>
      <w:r w:rsidRPr="004C42E1">
        <w:t>corresponding to flows</w:t>
      </w:r>
    </w:p>
    <w:p w14:paraId="70277FBE" w14:textId="77777777" w:rsidR="00846AF5" w:rsidRPr="004C42E1" w:rsidRDefault="00846AF5" w:rsidP="001D486F">
      <w:r w:rsidRPr="001D486F">
        <w:rPr>
          <w:rFonts w:eastAsia="Calibri"/>
        </w:rPr>
        <w:t>b)</w:t>
      </w:r>
      <w:r>
        <w:rPr>
          <w:rFonts w:eastAsia="Calibri"/>
        </w:rPr>
        <w:t xml:space="preserve"> </w:t>
      </w:r>
      <w:r w:rsidRPr="004C42E1">
        <w:t>connectedness</w:t>
      </w:r>
    </w:p>
    <w:p w14:paraId="365C8DD7" w14:textId="77777777" w:rsidR="00846AF5" w:rsidRPr="001D486F" w:rsidRDefault="00846AF5" w:rsidP="001D486F">
      <w:r w:rsidRPr="001D486F">
        <w:rPr>
          <w:rFonts w:eastAsia="Calibri"/>
        </w:rPr>
        <w:t>c)</w:t>
      </w:r>
      <w:r>
        <w:rPr>
          <w:rFonts w:eastAsia="Calibri"/>
        </w:rPr>
        <w:t xml:space="preserve"> </w:t>
      </w:r>
      <w:r w:rsidRPr="004C42E1">
        <w:t>communication</w:t>
      </w:r>
    </w:p>
    <w:p w14:paraId="17BA47A7" w14:textId="77777777" w:rsidR="00846AF5" w:rsidRPr="004C42E1" w:rsidRDefault="00846AF5" w:rsidP="001D486F">
      <w:r w:rsidRPr="001D486F">
        <w:rPr>
          <w:rFonts w:eastAsia="Calibri"/>
        </w:rPr>
        <w:t>d)</w:t>
      </w:r>
      <w:r>
        <w:rPr>
          <w:rFonts w:eastAsia="Calibri"/>
        </w:rPr>
        <w:t xml:space="preserve"> </w:t>
      </w:r>
      <w:r w:rsidRPr="004C42E1">
        <w:t>having a core periphery structure</w:t>
      </w:r>
    </w:p>
    <w:p w14:paraId="605B7D46" w14:textId="77777777" w:rsidR="00846AF5" w:rsidRPr="004C42E1" w:rsidRDefault="00846AF5" w:rsidP="00EC42D3">
      <w:r w:rsidRPr="001D486F">
        <w:rPr>
          <w:rFonts w:eastAsia="Calibri"/>
          <w:b/>
        </w:rPr>
        <w:t>Ans:</w:t>
      </w:r>
      <w:r>
        <w:rPr>
          <w:rFonts w:eastAsia="Calibri"/>
        </w:rPr>
        <w:t xml:space="preserve"> </w:t>
      </w:r>
      <w:r w:rsidRPr="004C42E1">
        <w:t>B</w:t>
      </w:r>
    </w:p>
    <w:p w14:paraId="30E1DBB2" w14:textId="77777777" w:rsidR="00846AF5" w:rsidRDefault="00846AF5" w:rsidP="005D6F37">
      <w:pPr>
        <w:ind w:left="504" w:hanging="360"/>
      </w:pPr>
      <w:r w:rsidRPr="004C42E1">
        <w:t xml:space="preserve">Cohension means connectedness or </w:t>
      </w:r>
      <w:proofErr w:type="spellStart"/>
      <w:r w:rsidRPr="004C42E1">
        <w:t>knittedness</w:t>
      </w:r>
      <w:proofErr w:type="spellEnd"/>
      <w:r w:rsidRPr="004C42E1">
        <w:t>.</w:t>
      </w:r>
    </w:p>
    <w:p w14:paraId="6D208820" w14:textId="77777777" w:rsidR="000D2D72" w:rsidRDefault="000D2D72" w:rsidP="001D486F"/>
    <w:p w14:paraId="63B5F967" w14:textId="186B72D1" w:rsidR="00846AF5" w:rsidRPr="004C42E1" w:rsidRDefault="00846AF5" w:rsidP="001D486F">
      <w:r w:rsidRPr="004C42E1">
        <w:t>2. For binary network data, density is</w:t>
      </w:r>
    </w:p>
    <w:p w14:paraId="572DD808" w14:textId="77777777" w:rsidR="00846AF5" w:rsidRPr="004C42E1" w:rsidRDefault="00846AF5" w:rsidP="001D486F">
      <w:r w:rsidRPr="001D486F">
        <w:rPr>
          <w:rFonts w:eastAsia="Calibri"/>
        </w:rPr>
        <w:t>a)</w:t>
      </w:r>
      <w:r>
        <w:rPr>
          <w:rFonts w:eastAsia="Calibri"/>
        </w:rPr>
        <w:t xml:space="preserve"> </w:t>
      </w:r>
      <w:r w:rsidRPr="004C42E1">
        <w:t>the number of ties divided by the number possible</w:t>
      </w:r>
    </w:p>
    <w:p w14:paraId="14C58F2A" w14:textId="77777777" w:rsidR="00846AF5" w:rsidRPr="001D486F" w:rsidRDefault="00846AF5" w:rsidP="001D486F">
      <w:r w:rsidRPr="001D486F">
        <w:rPr>
          <w:rFonts w:eastAsia="Calibri"/>
        </w:rPr>
        <w:t>b)</w:t>
      </w:r>
      <w:r>
        <w:rPr>
          <w:rFonts w:eastAsia="Calibri"/>
        </w:rPr>
        <w:t xml:space="preserve"> </w:t>
      </w:r>
      <w:r w:rsidRPr="004C42E1">
        <w:t xml:space="preserve">the extent to which a tie from </w:t>
      </w:r>
      <w:r w:rsidRPr="00DF6CA3">
        <w:rPr>
          <w:i/>
        </w:rPr>
        <w:t>i</w:t>
      </w:r>
      <w:r w:rsidRPr="004C42E1">
        <w:t xml:space="preserve"> to </w:t>
      </w:r>
      <w:r w:rsidRPr="00DF6CA3">
        <w:rPr>
          <w:i/>
        </w:rPr>
        <w:t>j</w:t>
      </w:r>
      <w:r w:rsidRPr="004C42E1">
        <w:t xml:space="preserve"> is matched by one from </w:t>
      </w:r>
      <w:r w:rsidRPr="00DF6CA3">
        <w:rPr>
          <w:i/>
        </w:rPr>
        <w:t>j</w:t>
      </w:r>
      <w:r w:rsidRPr="004C42E1">
        <w:t xml:space="preserve"> to </w:t>
      </w:r>
      <w:r w:rsidRPr="00DF6CA3">
        <w:rPr>
          <w:i/>
        </w:rPr>
        <w:t>i</w:t>
      </w:r>
    </w:p>
    <w:p w14:paraId="7A11F314" w14:textId="77777777" w:rsidR="00846AF5" w:rsidRPr="001D486F" w:rsidRDefault="00846AF5" w:rsidP="001D486F">
      <w:r w:rsidRPr="001D486F">
        <w:rPr>
          <w:rFonts w:eastAsia="Calibri"/>
        </w:rPr>
        <w:t>c)</w:t>
      </w:r>
      <w:r>
        <w:rPr>
          <w:rFonts w:eastAsia="Calibri"/>
        </w:rPr>
        <w:t xml:space="preserve"> </w:t>
      </w:r>
      <w:r w:rsidRPr="004C42E1">
        <w:t>the number of nodes divided by the number possible</w:t>
      </w:r>
    </w:p>
    <w:p w14:paraId="1DA748A5" w14:textId="77777777" w:rsidR="00846AF5" w:rsidRPr="001D486F" w:rsidRDefault="00846AF5" w:rsidP="001D486F">
      <w:r w:rsidRPr="001D486F">
        <w:rPr>
          <w:rFonts w:eastAsia="Calibri"/>
        </w:rPr>
        <w:t>d)</w:t>
      </w:r>
      <w:r>
        <w:rPr>
          <w:rFonts w:eastAsia="Calibri"/>
        </w:rPr>
        <w:t xml:space="preserve"> </w:t>
      </w:r>
      <w:r w:rsidRPr="004C42E1">
        <w:t>the tendency for a network to have transitive triples</w:t>
      </w:r>
    </w:p>
    <w:p w14:paraId="359A9784" w14:textId="77777777" w:rsidR="00846AF5" w:rsidRPr="004C42E1" w:rsidRDefault="00846AF5" w:rsidP="00EC42D3">
      <w:r w:rsidRPr="00B41311">
        <w:rPr>
          <w:rFonts w:eastAsia="Calibri"/>
          <w:b/>
        </w:rPr>
        <w:t>Ans:</w:t>
      </w:r>
      <w:r>
        <w:rPr>
          <w:rFonts w:eastAsia="Calibri"/>
          <w:b/>
        </w:rPr>
        <w:t xml:space="preserve"> </w:t>
      </w:r>
      <w:r w:rsidRPr="004C42E1">
        <w:t>A</w:t>
      </w:r>
    </w:p>
    <w:p w14:paraId="06B377ED" w14:textId="77777777" w:rsidR="00846AF5" w:rsidRPr="004C42E1" w:rsidRDefault="00846AF5" w:rsidP="001D486F">
      <w:pPr>
        <w:ind w:left="504" w:hanging="360"/>
      </w:pPr>
      <w:r w:rsidRPr="004C42E1">
        <w:t>For binary network data, density is the number of ties divided by the number possible.</w:t>
      </w:r>
    </w:p>
    <w:p w14:paraId="3E288FAA" w14:textId="77777777" w:rsidR="000D2D72" w:rsidRDefault="000D2D72" w:rsidP="00211E85"/>
    <w:p w14:paraId="2E0C71D3" w14:textId="1413296A" w:rsidR="00846AF5" w:rsidRDefault="00846AF5" w:rsidP="00211E85">
      <w:r w:rsidRPr="004C42E1">
        <w:t>3. A transitive triple is one in which</w:t>
      </w:r>
    </w:p>
    <w:p w14:paraId="2E77845E" w14:textId="77777777" w:rsidR="00846AF5" w:rsidRPr="001D486F" w:rsidRDefault="00846AF5" w:rsidP="001D486F">
      <w:r w:rsidRPr="001D486F">
        <w:rPr>
          <w:rFonts w:eastAsia="Calibri"/>
        </w:rPr>
        <w:t>a)</w:t>
      </w:r>
      <w:r>
        <w:rPr>
          <w:rFonts w:eastAsia="Calibri"/>
        </w:rPr>
        <w:t xml:space="preserve"> </w:t>
      </w:r>
      <w:proofErr w:type="spellStart"/>
      <w:r w:rsidRPr="00DF6CA3">
        <w:rPr>
          <w:i/>
        </w:rPr>
        <w:t>i</w:t>
      </w:r>
      <w:r w:rsidRPr="004C42E1">
        <w:rPr>
          <w:rFonts w:ascii="Symbol" w:eastAsia="Symbol" w:hAnsi="Symbol" w:cs="Symbol"/>
        </w:rPr>
        <w:t></w:t>
      </w:r>
      <w:r w:rsidRPr="00DF6CA3">
        <w:rPr>
          <w:i/>
        </w:rPr>
        <w:t>j</w:t>
      </w:r>
      <w:proofErr w:type="spellEnd"/>
      <w:r w:rsidRPr="004C42E1">
        <w:t xml:space="preserve">, </w:t>
      </w:r>
      <w:proofErr w:type="spellStart"/>
      <w:r w:rsidRPr="00DF6CA3">
        <w:rPr>
          <w:i/>
        </w:rPr>
        <w:t>j</w:t>
      </w:r>
      <w:r w:rsidRPr="004C42E1">
        <w:rPr>
          <w:rFonts w:ascii="Symbol" w:eastAsia="Symbol" w:hAnsi="Symbol" w:cs="Symbol"/>
        </w:rPr>
        <w:t></w:t>
      </w:r>
      <w:r w:rsidRPr="00DF6CA3">
        <w:rPr>
          <w:i/>
        </w:rPr>
        <w:t>i</w:t>
      </w:r>
      <w:proofErr w:type="spellEnd"/>
      <w:r w:rsidRPr="004C42E1">
        <w:t xml:space="preserve"> and </w:t>
      </w:r>
      <w:proofErr w:type="spellStart"/>
      <w:r w:rsidRPr="00DF6CA3">
        <w:rPr>
          <w:i/>
        </w:rPr>
        <w:t>i</w:t>
      </w:r>
      <w:r w:rsidRPr="002062B8">
        <w:rPr>
          <w:rFonts w:ascii="Symbol" w:eastAsia="Symbol" w:hAnsi="Symbol" w:cs="Symbol"/>
        </w:rPr>
        <w:t></w:t>
      </w:r>
      <w:r w:rsidRPr="002062B8">
        <w:rPr>
          <w:i/>
        </w:rPr>
        <w:t>k</w:t>
      </w:r>
      <w:proofErr w:type="spellEnd"/>
    </w:p>
    <w:p w14:paraId="3A1DE663" w14:textId="77777777" w:rsidR="00846AF5" w:rsidRPr="001D486F" w:rsidRDefault="00846AF5" w:rsidP="001D486F">
      <w:r w:rsidRPr="001D486F">
        <w:rPr>
          <w:rFonts w:eastAsia="Calibri"/>
        </w:rPr>
        <w:t>b)</w:t>
      </w:r>
      <w:r>
        <w:rPr>
          <w:rFonts w:eastAsia="Calibri"/>
        </w:rPr>
        <w:t xml:space="preserve"> </w:t>
      </w:r>
      <w:proofErr w:type="spellStart"/>
      <w:r w:rsidRPr="00DF6CA3">
        <w:rPr>
          <w:i/>
        </w:rPr>
        <w:t>i</w:t>
      </w:r>
      <w:r w:rsidRPr="004C42E1">
        <w:rPr>
          <w:rFonts w:ascii="Symbol" w:eastAsia="Symbol" w:hAnsi="Symbol" w:cs="Symbol"/>
        </w:rPr>
        <w:t></w:t>
      </w:r>
      <w:r w:rsidRPr="00DF6CA3">
        <w:rPr>
          <w:i/>
        </w:rPr>
        <w:t>j</w:t>
      </w:r>
      <w:proofErr w:type="spellEnd"/>
      <w:r w:rsidRPr="004C42E1">
        <w:t xml:space="preserve">, </w:t>
      </w:r>
      <w:proofErr w:type="spellStart"/>
      <w:r w:rsidRPr="00DF6CA3">
        <w:rPr>
          <w:i/>
        </w:rPr>
        <w:t>j</w:t>
      </w:r>
      <w:r w:rsidRPr="004C42E1">
        <w:rPr>
          <w:rFonts w:ascii="Symbol" w:eastAsia="Symbol" w:hAnsi="Symbol" w:cs="Symbol"/>
        </w:rPr>
        <w:t></w:t>
      </w:r>
      <w:r w:rsidRPr="00DF6CA3">
        <w:rPr>
          <w:i/>
        </w:rPr>
        <w:t>k</w:t>
      </w:r>
      <w:proofErr w:type="spellEnd"/>
      <w:r w:rsidRPr="004C42E1">
        <w:t xml:space="preserve"> and </w:t>
      </w:r>
      <w:proofErr w:type="spellStart"/>
      <w:r w:rsidRPr="00DF6CA3">
        <w:rPr>
          <w:i/>
        </w:rPr>
        <w:t>i</w:t>
      </w:r>
      <w:r w:rsidRPr="002062B8">
        <w:rPr>
          <w:rFonts w:ascii="Symbol" w:eastAsia="Symbol" w:hAnsi="Symbol" w:cs="Symbol"/>
        </w:rPr>
        <w:t></w:t>
      </w:r>
      <w:r w:rsidRPr="002062B8">
        <w:rPr>
          <w:i/>
        </w:rPr>
        <w:t>k</w:t>
      </w:r>
      <w:proofErr w:type="spellEnd"/>
    </w:p>
    <w:p w14:paraId="281C2E72" w14:textId="77777777" w:rsidR="00846AF5" w:rsidRPr="001D486F" w:rsidRDefault="00846AF5" w:rsidP="001D486F">
      <w:r w:rsidRPr="001D486F">
        <w:rPr>
          <w:rFonts w:eastAsia="Calibri"/>
        </w:rPr>
        <w:t>c)</w:t>
      </w:r>
      <w:r>
        <w:rPr>
          <w:rFonts w:eastAsia="Calibri"/>
        </w:rPr>
        <w:t xml:space="preserve"> </w:t>
      </w:r>
      <w:proofErr w:type="spellStart"/>
      <w:r w:rsidRPr="00DF6CA3">
        <w:rPr>
          <w:i/>
        </w:rPr>
        <w:t>k</w:t>
      </w:r>
      <w:r w:rsidRPr="004C42E1">
        <w:rPr>
          <w:rFonts w:ascii="Symbol" w:eastAsia="Symbol" w:hAnsi="Symbol" w:cs="Symbol"/>
        </w:rPr>
        <w:t></w:t>
      </w:r>
      <w:r w:rsidRPr="00DF6CA3">
        <w:rPr>
          <w:i/>
        </w:rPr>
        <w:t>j</w:t>
      </w:r>
      <w:proofErr w:type="spellEnd"/>
      <w:r w:rsidRPr="004C42E1">
        <w:t xml:space="preserve">, </w:t>
      </w:r>
      <w:proofErr w:type="spellStart"/>
      <w:r w:rsidRPr="00DF6CA3">
        <w:rPr>
          <w:i/>
        </w:rPr>
        <w:t>j</w:t>
      </w:r>
      <w:r w:rsidRPr="004C42E1">
        <w:rPr>
          <w:rFonts w:ascii="Symbol" w:eastAsia="Symbol" w:hAnsi="Symbol" w:cs="Symbol"/>
        </w:rPr>
        <w:t></w:t>
      </w:r>
      <w:r w:rsidRPr="00DF6CA3">
        <w:rPr>
          <w:i/>
        </w:rPr>
        <w:t>k</w:t>
      </w:r>
      <w:proofErr w:type="spellEnd"/>
      <w:r w:rsidRPr="004C42E1">
        <w:t xml:space="preserve"> and </w:t>
      </w:r>
      <w:proofErr w:type="spellStart"/>
      <w:r w:rsidRPr="00DF6CA3">
        <w:rPr>
          <w:i/>
        </w:rPr>
        <w:t>i</w:t>
      </w:r>
      <w:r w:rsidRPr="002062B8">
        <w:rPr>
          <w:rFonts w:ascii="Symbol" w:eastAsia="Symbol" w:hAnsi="Symbol" w:cs="Symbol"/>
        </w:rPr>
        <w:t></w:t>
      </w:r>
      <w:r w:rsidRPr="002062B8">
        <w:rPr>
          <w:i/>
        </w:rPr>
        <w:t>k</w:t>
      </w:r>
      <w:proofErr w:type="spellEnd"/>
    </w:p>
    <w:p w14:paraId="5C2E9405" w14:textId="77777777" w:rsidR="00846AF5" w:rsidRPr="001D486F" w:rsidRDefault="00846AF5" w:rsidP="001D486F">
      <w:r w:rsidRPr="001D486F">
        <w:rPr>
          <w:rFonts w:eastAsia="Calibri"/>
        </w:rPr>
        <w:t>d)</w:t>
      </w:r>
      <w:r>
        <w:rPr>
          <w:rFonts w:eastAsia="Calibri"/>
        </w:rPr>
        <w:t xml:space="preserve"> </w:t>
      </w:r>
      <w:proofErr w:type="spellStart"/>
      <w:r w:rsidRPr="00DF6CA3">
        <w:rPr>
          <w:i/>
        </w:rPr>
        <w:t>i</w:t>
      </w:r>
      <w:r w:rsidRPr="004C42E1">
        <w:rPr>
          <w:rFonts w:ascii="Symbol" w:eastAsia="Symbol" w:hAnsi="Symbol" w:cs="Symbol"/>
        </w:rPr>
        <w:t></w:t>
      </w:r>
      <w:r w:rsidRPr="00DF6CA3">
        <w:rPr>
          <w:i/>
        </w:rPr>
        <w:t>k</w:t>
      </w:r>
      <w:proofErr w:type="spellEnd"/>
      <w:r w:rsidRPr="004C42E1">
        <w:t xml:space="preserve">, </w:t>
      </w:r>
      <w:proofErr w:type="spellStart"/>
      <w:r w:rsidRPr="00DF6CA3">
        <w:rPr>
          <w:i/>
        </w:rPr>
        <w:t>j</w:t>
      </w:r>
      <w:r w:rsidRPr="004C42E1">
        <w:rPr>
          <w:rFonts w:ascii="Symbol" w:eastAsia="Symbol" w:hAnsi="Symbol" w:cs="Symbol"/>
        </w:rPr>
        <w:t></w:t>
      </w:r>
      <w:r w:rsidRPr="00DF6CA3">
        <w:rPr>
          <w:i/>
        </w:rPr>
        <w:t>k</w:t>
      </w:r>
      <w:proofErr w:type="spellEnd"/>
      <w:r w:rsidRPr="004C42E1">
        <w:t xml:space="preserve"> and </w:t>
      </w:r>
      <w:proofErr w:type="spellStart"/>
      <w:r w:rsidRPr="00DF6CA3">
        <w:rPr>
          <w:i/>
        </w:rPr>
        <w:t>i</w:t>
      </w:r>
      <w:r w:rsidRPr="004C42E1">
        <w:rPr>
          <w:rFonts w:ascii="Symbol" w:eastAsia="Symbol" w:hAnsi="Symbol" w:cs="Symbol"/>
        </w:rPr>
        <w:t></w:t>
      </w:r>
      <w:r w:rsidRPr="00DF6CA3">
        <w:rPr>
          <w:i/>
        </w:rPr>
        <w:t>k</w:t>
      </w:r>
      <w:proofErr w:type="spellEnd"/>
    </w:p>
    <w:p w14:paraId="01F15E09" w14:textId="77777777" w:rsidR="00846AF5" w:rsidRPr="004C42E1" w:rsidRDefault="00846AF5" w:rsidP="00EC42D3">
      <w:r w:rsidRPr="00B41311">
        <w:rPr>
          <w:rFonts w:eastAsia="Calibri"/>
          <w:b/>
        </w:rPr>
        <w:t>Ans:</w:t>
      </w:r>
      <w:r>
        <w:rPr>
          <w:rFonts w:eastAsia="Calibri"/>
          <w:b/>
        </w:rPr>
        <w:t xml:space="preserve"> </w:t>
      </w:r>
      <w:r w:rsidRPr="004C42E1">
        <w:t>B</w:t>
      </w:r>
    </w:p>
    <w:p w14:paraId="23B1270F" w14:textId="77777777" w:rsidR="00846AF5" w:rsidRPr="004C42E1" w:rsidRDefault="00846AF5" w:rsidP="001D486F">
      <w:pPr>
        <w:ind w:left="504" w:hanging="360"/>
      </w:pPr>
      <w:r w:rsidRPr="004C42E1">
        <w:t xml:space="preserve">A transitive triple is one in which </w:t>
      </w:r>
      <w:proofErr w:type="spellStart"/>
      <w:r w:rsidRPr="001D486F">
        <w:rPr>
          <w:i/>
        </w:rPr>
        <w:t>i</w:t>
      </w:r>
      <w:r w:rsidRPr="004C42E1">
        <w:rPr>
          <w:rFonts w:ascii="Symbol" w:eastAsia="Symbol" w:hAnsi="Symbol" w:cs="Symbol"/>
        </w:rPr>
        <w:t></w:t>
      </w:r>
      <w:r w:rsidRPr="001D486F">
        <w:rPr>
          <w:i/>
        </w:rPr>
        <w:t>j</w:t>
      </w:r>
      <w:proofErr w:type="spellEnd"/>
      <w:r w:rsidRPr="004C42E1">
        <w:t xml:space="preserve">, </w:t>
      </w:r>
      <w:proofErr w:type="spellStart"/>
      <w:r w:rsidRPr="001D486F">
        <w:rPr>
          <w:i/>
        </w:rPr>
        <w:t>j</w:t>
      </w:r>
      <w:r w:rsidRPr="004C42E1">
        <w:rPr>
          <w:rFonts w:ascii="Symbol" w:eastAsia="Symbol" w:hAnsi="Symbol" w:cs="Symbol"/>
        </w:rPr>
        <w:t></w:t>
      </w:r>
      <w:r w:rsidRPr="001D486F">
        <w:rPr>
          <w:i/>
        </w:rPr>
        <w:t>k</w:t>
      </w:r>
      <w:proofErr w:type="spellEnd"/>
      <w:r w:rsidRPr="004C42E1">
        <w:t xml:space="preserve"> and </w:t>
      </w:r>
      <w:proofErr w:type="spellStart"/>
      <w:r w:rsidRPr="001D486F">
        <w:rPr>
          <w:i/>
        </w:rPr>
        <w:t>i</w:t>
      </w:r>
      <w:r w:rsidRPr="004C42E1">
        <w:rPr>
          <w:rFonts w:ascii="Symbol" w:eastAsia="Symbol" w:hAnsi="Symbol" w:cs="Symbol"/>
        </w:rPr>
        <w:t></w:t>
      </w:r>
      <w:r w:rsidRPr="001D486F">
        <w:rPr>
          <w:i/>
        </w:rPr>
        <w:t>k</w:t>
      </w:r>
      <w:proofErr w:type="spellEnd"/>
    </w:p>
    <w:p w14:paraId="1857528F" w14:textId="77777777" w:rsidR="000D2D72" w:rsidRDefault="000D2D72" w:rsidP="001D486F"/>
    <w:p w14:paraId="5E342F3C" w14:textId="351C4387" w:rsidR="00846AF5" w:rsidRPr="004C42E1" w:rsidRDefault="00846AF5" w:rsidP="001D486F">
      <w:r w:rsidRPr="004C42E1">
        <w:lastRenderedPageBreak/>
        <w:t xml:space="preserve">4. </w:t>
      </w:r>
      <w:r>
        <w:t>‘</w:t>
      </w:r>
      <w:proofErr w:type="spellStart"/>
      <w:r w:rsidRPr="004C42E1">
        <w:t>Clumpiness</w:t>
      </w:r>
      <w:proofErr w:type="spellEnd"/>
      <w:r>
        <w:t>’</w:t>
      </w:r>
      <w:r w:rsidRPr="004C42E1">
        <w:t xml:space="preserve"> means that networks have a structure</w:t>
      </w:r>
    </w:p>
    <w:p w14:paraId="1304F7E7" w14:textId="77777777" w:rsidR="00846AF5" w:rsidRPr="001D486F" w:rsidRDefault="00846AF5" w:rsidP="001D486F">
      <w:pPr>
        <w:ind w:left="360" w:hanging="360"/>
      </w:pPr>
      <w:r w:rsidRPr="001D486F">
        <w:rPr>
          <w:rFonts w:eastAsia="Calibri"/>
        </w:rPr>
        <w:t>a)</w:t>
      </w:r>
      <w:r>
        <w:rPr>
          <w:rFonts w:eastAsia="Calibri"/>
        </w:rPr>
        <w:t xml:space="preserve"> </w:t>
      </w:r>
      <w:r w:rsidRPr="004C42E1">
        <w:t>characterized by regions of high density strongly connected to other regions of high density</w:t>
      </w:r>
    </w:p>
    <w:p w14:paraId="40A709FF" w14:textId="77777777" w:rsidR="00846AF5" w:rsidRPr="001D486F" w:rsidRDefault="00846AF5" w:rsidP="001D486F">
      <w:r w:rsidRPr="001D486F">
        <w:rPr>
          <w:rFonts w:eastAsia="Calibri"/>
        </w:rPr>
        <w:t>b)</w:t>
      </w:r>
      <w:r>
        <w:rPr>
          <w:rFonts w:eastAsia="Calibri"/>
        </w:rPr>
        <w:t xml:space="preserve"> </w:t>
      </w:r>
      <w:r w:rsidRPr="004C42E1">
        <w:t>characterized by regions of low density weakly connected to other regions of low density</w:t>
      </w:r>
    </w:p>
    <w:p w14:paraId="63375480" w14:textId="77777777" w:rsidR="00846AF5" w:rsidRPr="002062B8" w:rsidRDefault="00846AF5" w:rsidP="001D486F">
      <w:r w:rsidRPr="001D486F">
        <w:rPr>
          <w:rFonts w:eastAsia="Calibri"/>
        </w:rPr>
        <w:t>c)</w:t>
      </w:r>
      <w:r>
        <w:rPr>
          <w:rFonts w:eastAsia="Calibri"/>
        </w:rPr>
        <w:t xml:space="preserve"> </w:t>
      </w:r>
      <w:r w:rsidRPr="004C42E1">
        <w:t>characterized by regions of high density weakly connected to other regions of high density</w:t>
      </w:r>
    </w:p>
    <w:p w14:paraId="5CB19CAC" w14:textId="77777777" w:rsidR="00846AF5" w:rsidRPr="001D486F" w:rsidRDefault="00846AF5" w:rsidP="001D486F">
      <w:r w:rsidRPr="001D486F">
        <w:rPr>
          <w:rFonts w:eastAsia="Calibri"/>
        </w:rPr>
        <w:t>d)</w:t>
      </w:r>
      <w:r>
        <w:rPr>
          <w:rFonts w:eastAsia="Calibri"/>
        </w:rPr>
        <w:t xml:space="preserve"> </w:t>
      </w:r>
      <w:r w:rsidRPr="004C42E1">
        <w:t>characterized by regions of low density weakly connected to other regions of high density</w:t>
      </w:r>
    </w:p>
    <w:p w14:paraId="24D45B16" w14:textId="77777777" w:rsidR="00846AF5" w:rsidRPr="004C42E1" w:rsidRDefault="00846AF5" w:rsidP="00EC42D3">
      <w:r w:rsidRPr="00B41311">
        <w:rPr>
          <w:rFonts w:eastAsia="Calibri"/>
          <w:b/>
        </w:rPr>
        <w:t>Ans:</w:t>
      </w:r>
      <w:r>
        <w:rPr>
          <w:rFonts w:eastAsia="Calibri"/>
          <w:b/>
        </w:rPr>
        <w:t xml:space="preserve"> </w:t>
      </w:r>
      <w:r w:rsidRPr="004C42E1">
        <w:t>C</w:t>
      </w:r>
    </w:p>
    <w:p w14:paraId="01B7245A" w14:textId="77777777" w:rsidR="00846AF5" w:rsidRPr="004C42E1" w:rsidRDefault="00846AF5" w:rsidP="001D486F">
      <w:pPr>
        <w:ind w:left="504" w:hanging="360"/>
      </w:pPr>
      <w:r w:rsidRPr="004C42E1">
        <w:t xml:space="preserve">Networks high in transitivity often exhibit </w:t>
      </w:r>
      <w:r>
        <w:t>‘</w:t>
      </w:r>
      <w:proofErr w:type="spellStart"/>
      <w:r w:rsidRPr="004C42E1">
        <w:t>clumpiness</w:t>
      </w:r>
      <w:proofErr w:type="spellEnd"/>
      <w:r>
        <w:t>’</w:t>
      </w:r>
      <w:r w:rsidRPr="004C42E1">
        <w:t xml:space="preserve"> – </w:t>
      </w:r>
      <w:r>
        <w:t>that is</w:t>
      </w:r>
      <w:r w:rsidRPr="004C42E1">
        <w:t>, they have a structure characterized by regions of high density weakly connected to other regions of high density.</w:t>
      </w:r>
    </w:p>
    <w:p w14:paraId="4BC44C46" w14:textId="77777777" w:rsidR="000D2D72" w:rsidRDefault="000D2D72" w:rsidP="001D486F"/>
    <w:p w14:paraId="69FA3D80" w14:textId="6906FA7C" w:rsidR="00846AF5" w:rsidRPr="004C42E1" w:rsidRDefault="00846AF5" w:rsidP="001D486F">
      <w:r w:rsidRPr="004C42E1">
        <w:t>5. What R function can be used to obtain cyclicality?</w:t>
      </w:r>
    </w:p>
    <w:p w14:paraId="4016492B" w14:textId="77777777" w:rsidR="00846AF5" w:rsidRPr="001D486F" w:rsidRDefault="00846AF5" w:rsidP="001D486F">
      <w:r w:rsidRPr="001D486F">
        <w:rPr>
          <w:rFonts w:eastAsia="Calibri"/>
        </w:rPr>
        <w:t>a)</w:t>
      </w:r>
      <w:r>
        <w:rPr>
          <w:rFonts w:eastAsia="Calibri"/>
        </w:rPr>
        <w:t xml:space="preserve"> </w:t>
      </w:r>
      <w:r w:rsidRPr="004C42E1">
        <w:t>“x(Cyclicality)”</w:t>
      </w:r>
    </w:p>
    <w:p w14:paraId="3201D628" w14:textId="77777777" w:rsidR="00846AF5" w:rsidRPr="001D486F" w:rsidRDefault="00846AF5" w:rsidP="001D486F">
      <w:r w:rsidRPr="001D486F">
        <w:rPr>
          <w:rFonts w:eastAsia="Calibri"/>
        </w:rPr>
        <w:t>b)</w:t>
      </w:r>
      <w:r>
        <w:rPr>
          <w:rFonts w:eastAsia="Calibri"/>
        </w:rPr>
        <w:t xml:space="preserve"> </w:t>
      </w:r>
      <w:r w:rsidRPr="004C42E1">
        <w:t>“</w:t>
      </w:r>
      <w:proofErr w:type="gramStart"/>
      <w:r w:rsidRPr="004C42E1">
        <w:t>()xCyclicality</w:t>
      </w:r>
      <w:proofErr w:type="gramEnd"/>
      <w:r w:rsidRPr="004C42E1">
        <w:t>”</w:t>
      </w:r>
    </w:p>
    <w:p w14:paraId="0B8186B7" w14:textId="77777777" w:rsidR="00846AF5" w:rsidRPr="001D486F" w:rsidRDefault="00846AF5" w:rsidP="001D486F">
      <w:r w:rsidRPr="001D486F">
        <w:rPr>
          <w:rFonts w:eastAsia="Calibri"/>
        </w:rPr>
        <w:t>c)</w:t>
      </w:r>
      <w:r>
        <w:rPr>
          <w:rFonts w:eastAsia="Calibri"/>
        </w:rPr>
        <w:t xml:space="preserve"> </w:t>
      </w:r>
      <w:r w:rsidRPr="004C42E1">
        <w:t>“</w:t>
      </w:r>
      <w:proofErr w:type="gramStart"/>
      <w:r w:rsidRPr="004C42E1">
        <w:t>Cyclicality(</w:t>
      </w:r>
      <w:proofErr w:type="gramEnd"/>
      <w:r w:rsidRPr="004C42E1">
        <w:t>)x”</w:t>
      </w:r>
    </w:p>
    <w:p w14:paraId="0319C737" w14:textId="77777777" w:rsidR="00846AF5" w:rsidRPr="001D486F" w:rsidRDefault="00846AF5" w:rsidP="001D486F">
      <w:r w:rsidRPr="001D486F">
        <w:rPr>
          <w:rFonts w:eastAsia="Calibri"/>
        </w:rPr>
        <w:t>d)</w:t>
      </w:r>
      <w:r>
        <w:rPr>
          <w:rFonts w:eastAsia="Calibri"/>
        </w:rPr>
        <w:t xml:space="preserve"> </w:t>
      </w:r>
      <w:r w:rsidRPr="004C42E1">
        <w:t>“</w:t>
      </w:r>
      <w:proofErr w:type="gramStart"/>
      <w:r w:rsidRPr="004C42E1">
        <w:t>xCyclicality(</w:t>
      </w:r>
      <w:proofErr w:type="gramEnd"/>
      <w:r w:rsidRPr="004C42E1">
        <w:t>)”</w:t>
      </w:r>
    </w:p>
    <w:p w14:paraId="0EFC4D52" w14:textId="77777777" w:rsidR="00846AF5" w:rsidRPr="004C42E1" w:rsidRDefault="00846AF5" w:rsidP="00EC42D3">
      <w:r w:rsidRPr="00B41311">
        <w:rPr>
          <w:rFonts w:eastAsia="Calibri"/>
          <w:b/>
        </w:rPr>
        <w:t>Ans:</w:t>
      </w:r>
      <w:r>
        <w:rPr>
          <w:rFonts w:eastAsia="Calibri"/>
          <w:b/>
        </w:rPr>
        <w:t xml:space="preserve"> </w:t>
      </w:r>
      <w:r w:rsidRPr="004C42E1">
        <w:t>D</w:t>
      </w:r>
    </w:p>
    <w:p w14:paraId="002EE916" w14:textId="77777777" w:rsidR="00846AF5" w:rsidRPr="004C42E1" w:rsidRDefault="00846AF5" w:rsidP="001D486F">
      <w:pPr>
        <w:ind w:left="504" w:hanging="360"/>
      </w:pPr>
      <w:r>
        <w:rPr>
          <w:b/>
        </w:rPr>
        <w:t>‘</w:t>
      </w:r>
      <w:proofErr w:type="spellStart"/>
      <w:proofErr w:type="gramStart"/>
      <w:r w:rsidRPr="001D486F">
        <w:rPr>
          <w:b/>
        </w:rPr>
        <w:t>xCyclicality</w:t>
      </w:r>
      <w:proofErr w:type="spellEnd"/>
      <w:r w:rsidRPr="001D486F">
        <w:rPr>
          <w:b/>
        </w:rPr>
        <w:t>(</w:t>
      </w:r>
      <w:proofErr w:type="gramEnd"/>
      <w:r w:rsidRPr="001D486F">
        <w:rPr>
          <w:b/>
        </w:rPr>
        <w:t>)</w:t>
      </w:r>
      <w:r>
        <w:rPr>
          <w:b/>
        </w:rPr>
        <w:t>’</w:t>
      </w:r>
      <w:r w:rsidRPr="004C42E1">
        <w:t xml:space="preserve"> can be used to obtain cyclicality.</w:t>
      </w:r>
    </w:p>
    <w:p w14:paraId="08FEF57D" w14:textId="77777777" w:rsidR="000D2D72" w:rsidRDefault="000D2D72" w:rsidP="00211E85"/>
    <w:p w14:paraId="22B08E24" w14:textId="44AF027B" w:rsidR="00846AF5" w:rsidRDefault="00846AF5" w:rsidP="00211E85">
      <w:r w:rsidRPr="004C42E1">
        <w:t>6. If the network is fragmented into separate components, then</w:t>
      </w:r>
    </w:p>
    <w:p w14:paraId="6A49C7CE" w14:textId="77777777" w:rsidR="00846AF5" w:rsidRPr="004C42E1" w:rsidRDefault="00846AF5" w:rsidP="001D486F">
      <w:r w:rsidRPr="001D486F">
        <w:rPr>
          <w:rFonts w:eastAsia="Calibri"/>
        </w:rPr>
        <w:t>a)</w:t>
      </w:r>
      <w:r>
        <w:rPr>
          <w:rFonts w:eastAsia="Calibri"/>
        </w:rPr>
        <w:t xml:space="preserve"> </w:t>
      </w:r>
      <w:r w:rsidRPr="004C42E1">
        <w:t>things can flow only within components</w:t>
      </w:r>
    </w:p>
    <w:p w14:paraId="2B831210" w14:textId="77777777" w:rsidR="00846AF5" w:rsidRPr="001D486F" w:rsidRDefault="00846AF5" w:rsidP="001D486F">
      <w:r w:rsidRPr="001D486F">
        <w:rPr>
          <w:rFonts w:eastAsia="Calibri"/>
        </w:rPr>
        <w:t>b)</w:t>
      </w:r>
      <w:r>
        <w:rPr>
          <w:rFonts w:eastAsia="Calibri"/>
        </w:rPr>
        <w:t xml:space="preserve"> </w:t>
      </w:r>
      <w:r w:rsidRPr="004C42E1">
        <w:t>things can flow between components</w:t>
      </w:r>
    </w:p>
    <w:p w14:paraId="5E58BCB0" w14:textId="77777777" w:rsidR="00846AF5" w:rsidRPr="001D486F" w:rsidRDefault="00846AF5" w:rsidP="001D486F">
      <w:r w:rsidRPr="001D486F">
        <w:rPr>
          <w:rFonts w:eastAsia="Calibri"/>
        </w:rPr>
        <w:t>c)</w:t>
      </w:r>
      <w:r>
        <w:rPr>
          <w:rFonts w:eastAsia="Calibri"/>
        </w:rPr>
        <w:t xml:space="preserve"> </w:t>
      </w:r>
      <w:r w:rsidRPr="004C42E1">
        <w:t>things can</w:t>
      </w:r>
      <w:r>
        <w:t>’</w:t>
      </w:r>
      <w:r w:rsidRPr="004C42E1">
        <w:t>t flow at all</w:t>
      </w:r>
    </w:p>
    <w:p w14:paraId="0D4B93B7" w14:textId="77777777" w:rsidR="00846AF5" w:rsidRPr="001D486F" w:rsidRDefault="00846AF5" w:rsidP="001D486F">
      <w:r w:rsidRPr="001D486F">
        <w:rPr>
          <w:rFonts w:eastAsia="Calibri"/>
        </w:rPr>
        <w:t>d)</w:t>
      </w:r>
      <w:r>
        <w:rPr>
          <w:rFonts w:eastAsia="Calibri"/>
        </w:rPr>
        <w:t xml:space="preserve"> </w:t>
      </w:r>
      <w:r w:rsidRPr="004C42E1">
        <w:t>things can flow between some components</w:t>
      </w:r>
    </w:p>
    <w:p w14:paraId="276E9CE9" w14:textId="77777777" w:rsidR="00846AF5" w:rsidRPr="004C42E1" w:rsidRDefault="00846AF5" w:rsidP="00EC42D3">
      <w:r w:rsidRPr="00B41311">
        <w:rPr>
          <w:rFonts w:eastAsia="Calibri"/>
          <w:b/>
        </w:rPr>
        <w:t>Ans:</w:t>
      </w:r>
      <w:r>
        <w:rPr>
          <w:rFonts w:eastAsia="Calibri"/>
          <w:b/>
        </w:rPr>
        <w:t xml:space="preserve"> </w:t>
      </w:r>
      <w:r w:rsidRPr="004C42E1">
        <w:t>A</w:t>
      </w:r>
    </w:p>
    <w:p w14:paraId="598670C8" w14:textId="77777777" w:rsidR="00846AF5" w:rsidRPr="004C42E1" w:rsidRDefault="00846AF5" w:rsidP="001D486F">
      <w:pPr>
        <w:ind w:left="504" w:hanging="360"/>
      </w:pPr>
      <w:r w:rsidRPr="004C42E1">
        <w:t>If the network is fragmented into separate components, things can flow only within components.</w:t>
      </w:r>
    </w:p>
    <w:p w14:paraId="37087D1C" w14:textId="77777777" w:rsidR="000D2D72" w:rsidRDefault="000D2D72" w:rsidP="00211E85"/>
    <w:p w14:paraId="15A19634" w14:textId="381C76DB" w:rsidR="00846AF5" w:rsidRDefault="00846AF5" w:rsidP="00211E85">
      <w:r w:rsidRPr="004C42E1">
        <w:t>7. If the average geodesic distance between pairs of nodes is short</w:t>
      </w:r>
    </w:p>
    <w:p w14:paraId="730C11CB" w14:textId="77777777" w:rsidR="00846AF5" w:rsidRPr="001D486F" w:rsidRDefault="00846AF5" w:rsidP="001D486F">
      <w:r w:rsidRPr="001D486F">
        <w:rPr>
          <w:rFonts w:eastAsia="Calibri"/>
        </w:rPr>
        <w:t>a)</w:t>
      </w:r>
      <w:r>
        <w:rPr>
          <w:rFonts w:eastAsia="Calibri"/>
        </w:rPr>
        <w:t xml:space="preserve"> </w:t>
      </w:r>
      <w:r w:rsidRPr="004C42E1">
        <w:t>things flow through the network slowly</w:t>
      </w:r>
    </w:p>
    <w:p w14:paraId="31138ED6" w14:textId="77777777" w:rsidR="00846AF5" w:rsidRDefault="00846AF5" w:rsidP="00211E85">
      <w:r w:rsidRPr="001D486F">
        <w:rPr>
          <w:rFonts w:eastAsia="Calibri"/>
        </w:rPr>
        <w:lastRenderedPageBreak/>
        <w:t>b)</w:t>
      </w:r>
      <w:r>
        <w:rPr>
          <w:rFonts w:eastAsia="Calibri"/>
        </w:rPr>
        <w:t xml:space="preserve"> </w:t>
      </w:r>
      <w:r w:rsidRPr="004C42E1">
        <w:t>the nodes in the network cannot share knowledge</w:t>
      </w:r>
    </w:p>
    <w:p w14:paraId="565B6568" w14:textId="77777777" w:rsidR="00846AF5" w:rsidRPr="004C42E1" w:rsidRDefault="00846AF5" w:rsidP="001D486F">
      <w:r w:rsidRPr="001D486F">
        <w:rPr>
          <w:rFonts w:eastAsia="Calibri"/>
        </w:rPr>
        <w:t>c)</w:t>
      </w:r>
      <w:r>
        <w:rPr>
          <w:rFonts w:eastAsia="Calibri"/>
        </w:rPr>
        <w:t xml:space="preserve"> </w:t>
      </w:r>
      <w:r w:rsidRPr="004C42E1">
        <w:t>things flow through components only</w:t>
      </w:r>
    </w:p>
    <w:p w14:paraId="0B4E336E" w14:textId="77777777" w:rsidR="00846AF5" w:rsidRDefault="00846AF5" w:rsidP="00211E85">
      <w:r w:rsidRPr="001D486F">
        <w:rPr>
          <w:rFonts w:eastAsia="Calibri"/>
        </w:rPr>
        <w:t>d)</w:t>
      </w:r>
      <w:r>
        <w:rPr>
          <w:rFonts w:eastAsia="Calibri"/>
        </w:rPr>
        <w:t xml:space="preserve"> </w:t>
      </w:r>
      <w:r w:rsidRPr="004C42E1">
        <w:t>the nodes in the network can share knowledge</w:t>
      </w:r>
    </w:p>
    <w:p w14:paraId="5217C4F9" w14:textId="77777777" w:rsidR="00846AF5" w:rsidRPr="004C42E1" w:rsidRDefault="00846AF5" w:rsidP="00EC42D3">
      <w:r w:rsidRPr="00B41311">
        <w:rPr>
          <w:rFonts w:eastAsia="Calibri"/>
          <w:b/>
        </w:rPr>
        <w:t>Ans:</w:t>
      </w:r>
      <w:r>
        <w:rPr>
          <w:rFonts w:eastAsia="Calibri"/>
          <w:b/>
        </w:rPr>
        <w:t xml:space="preserve"> </w:t>
      </w:r>
      <w:r w:rsidRPr="004C42E1">
        <w:t>D</w:t>
      </w:r>
    </w:p>
    <w:p w14:paraId="74EC5F44" w14:textId="77777777" w:rsidR="00846AF5" w:rsidRPr="004C42E1" w:rsidRDefault="00846AF5" w:rsidP="001D486F">
      <w:pPr>
        <w:ind w:left="504" w:hanging="360"/>
      </w:pPr>
      <w:r w:rsidRPr="004C42E1">
        <w:t>If the average geodesic distance between pairs of nodes is short, things can flow quickly through the network, enabling the nodes in the network to share knowledge and coordinate effectively.</w:t>
      </w:r>
    </w:p>
    <w:p w14:paraId="34F6E5E4" w14:textId="77777777" w:rsidR="000D2D72" w:rsidRDefault="000D2D72" w:rsidP="001D486F"/>
    <w:p w14:paraId="2B0FB99A" w14:textId="5BB474EF" w:rsidR="00846AF5" w:rsidRPr="004C42E1" w:rsidRDefault="00846AF5" w:rsidP="001D486F">
      <w:r w:rsidRPr="004C42E1">
        <w:t>8. Which of the following describes a core periphery structure?</w:t>
      </w:r>
    </w:p>
    <w:p w14:paraId="15501334" w14:textId="77777777" w:rsidR="00846AF5" w:rsidRPr="001D486F" w:rsidRDefault="00846AF5" w:rsidP="001D486F">
      <w:pPr>
        <w:ind w:left="360" w:hanging="360"/>
      </w:pPr>
      <w:r w:rsidRPr="001D486F">
        <w:rPr>
          <w:rFonts w:eastAsia="Calibri"/>
        </w:rPr>
        <w:t>a)</w:t>
      </w:r>
      <w:r>
        <w:rPr>
          <w:rFonts w:eastAsia="Calibri"/>
        </w:rPr>
        <w:t xml:space="preserve"> </w:t>
      </w:r>
      <w:r w:rsidRPr="004C42E1">
        <w:t xml:space="preserve">there is a set of core nodes that have ties to each other and to the periphery and there is a set of periphery nodes that is connected to the core </w:t>
      </w:r>
      <w:r w:rsidRPr="002062B8">
        <w:t>but not each other</w:t>
      </w:r>
    </w:p>
    <w:p w14:paraId="3BFD6597" w14:textId="77777777" w:rsidR="00846AF5" w:rsidRPr="002062B8" w:rsidRDefault="00846AF5" w:rsidP="001D486F">
      <w:pPr>
        <w:ind w:left="360" w:hanging="360"/>
      </w:pPr>
      <w:r w:rsidRPr="001D486F">
        <w:rPr>
          <w:rFonts w:eastAsia="Calibri"/>
        </w:rPr>
        <w:t>b)</w:t>
      </w:r>
      <w:r>
        <w:rPr>
          <w:rFonts w:eastAsia="Calibri"/>
        </w:rPr>
        <w:t xml:space="preserve"> </w:t>
      </w:r>
      <w:r w:rsidRPr="004C42E1">
        <w:t>there is a set of core nodes that do not have ties to each other but have ties to the periphery and there is a set of periphery nodes that is only connected to the core and not each other</w:t>
      </w:r>
    </w:p>
    <w:p w14:paraId="032F3870" w14:textId="77777777" w:rsidR="00846AF5" w:rsidRPr="002062B8" w:rsidRDefault="00846AF5" w:rsidP="001D486F">
      <w:pPr>
        <w:ind w:left="360" w:hanging="360"/>
      </w:pPr>
      <w:r w:rsidRPr="001D486F">
        <w:rPr>
          <w:rFonts w:eastAsia="Calibri"/>
        </w:rPr>
        <w:t>c)</w:t>
      </w:r>
      <w:r>
        <w:rPr>
          <w:rFonts w:eastAsia="Calibri"/>
        </w:rPr>
        <w:t xml:space="preserve"> </w:t>
      </w:r>
      <w:r w:rsidRPr="004C42E1">
        <w:t>there is a set of core nodes that have ties to each other and to the periphery and there is a set of periphery nodes that is only connected to the core and not each other</w:t>
      </w:r>
    </w:p>
    <w:p w14:paraId="4594C75A" w14:textId="77777777" w:rsidR="00846AF5" w:rsidRPr="002062B8" w:rsidRDefault="00846AF5" w:rsidP="001D486F">
      <w:pPr>
        <w:ind w:left="360" w:hanging="360"/>
      </w:pPr>
      <w:r w:rsidRPr="001D486F">
        <w:rPr>
          <w:rFonts w:eastAsia="Calibri"/>
        </w:rPr>
        <w:t>d)</w:t>
      </w:r>
      <w:r>
        <w:rPr>
          <w:rFonts w:eastAsia="Calibri"/>
        </w:rPr>
        <w:t xml:space="preserve"> </w:t>
      </w:r>
      <w:r w:rsidRPr="004C42E1">
        <w:t>there is a set of core nodes that have ties to each other but not to the periphery and there is a set of periphery nodes that is only connected to each o</w:t>
      </w:r>
      <w:r w:rsidRPr="002062B8">
        <w:t>ther</w:t>
      </w:r>
    </w:p>
    <w:p w14:paraId="77B0970B" w14:textId="77777777" w:rsidR="00846AF5" w:rsidRPr="004C42E1" w:rsidRDefault="00846AF5" w:rsidP="00EC42D3">
      <w:r w:rsidRPr="00B41311">
        <w:rPr>
          <w:rFonts w:eastAsia="Calibri"/>
          <w:b/>
        </w:rPr>
        <w:t>Ans:</w:t>
      </w:r>
      <w:r>
        <w:rPr>
          <w:rFonts w:eastAsia="Calibri"/>
          <w:b/>
        </w:rPr>
        <w:t xml:space="preserve"> </w:t>
      </w:r>
      <w:r w:rsidRPr="004C42E1">
        <w:t>C</w:t>
      </w:r>
    </w:p>
    <w:p w14:paraId="4C9F7F8D" w14:textId="77777777" w:rsidR="00846AF5" w:rsidRPr="004C42E1" w:rsidRDefault="00846AF5" w:rsidP="001D486F">
      <w:pPr>
        <w:ind w:left="504" w:hanging="360"/>
      </w:pPr>
      <w:r w:rsidRPr="004C42E1">
        <w:t>A network has a core-periphery structure to the extent that there is a set of core nodes that have ties to each other and to the periphery and there is a set of periphery nodes that is only connected to the core and not each other.</w:t>
      </w:r>
    </w:p>
    <w:p w14:paraId="2E4A8C75" w14:textId="77777777" w:rsidR="000D2D72" w:rsidRDefault="000D2D72" w:rsidP="001D486F"/>
    <w:p w14:paraId="1DED161F" w14:textId="7EDE3956" w:rsidR="00846AF5" w:rsidRPr="004C42E1" w:rsidRDefault="00846AF5" w:rsidP="001D486F">
      <w:r w:rsidRPr="004C42E1">
        <w:t>9. Node attribute data allows</w:t>
      </w:r>
    </w:p>
    <w:p w14:paraId="2B766B32" w14:textId="77777777" w:rsidR="00846AF5" w:rsidRPr="001D486F" w:rsidRDefault="00846AF5" w:rsidP="001D486F">
      <w:r w:rsidRPr="001D486F">
        <w:rPr>
          <w:rFonts w:eastAsia="Calibri"/>
        </w:rPr>
        <w:t>a)</w:t>
      </w:r>
      <w:r>
        <w:rPr>
          <w:rFonts w:eastAsia="Calibri"/>
        </w:rPr>
        <w:t xml:space="preserve"> </w:t>
      </w:r>
      <w:r w:rsidRPr="004C42E1">
        <w:t>whole network measures to be applied to periphery nodes in the network</w:t>
      </w:r>
    </w:p>
    <w:p w14:paraId="78FB1F06" w14:textId="77777777" w:rsidR="00846AF5" w:rsidRPr="004C42E1" w:rsidRDefault="00846AF5" w:rsidP="001D486F">
      <w:r w:rsidRPr="001D486F">
        <w:rPr>
          <w:rFonts w:eastAsia="Calibri"/>
        </w:rPr>
        <w:t>b)</w:t>
      </w:r>
      <w:r>
        <w:rPr>
          <w:rFonts w:eastAsia="Calibri"/>
        </w:rPr>
        <w:t xml:space="preserve"> </w:t>
      </w:r>
      <w:r w:rsidRPr="004C42E1">
        <w:t>whole network measures to be applied to subparts of the network</w:t>
      </w:r>
    </w:p>
    <w:p w14:paraId="54E21C6B" w14:textId="77777777" w:rsidR="00846AF5" w:rsidRPr="001D486F" w:rsidRDefault="00846AF5" w:rsidP="001D486F">
      <w:r w:rsidRPr="001D486F">
        <w:rPr>
          <w:rFonts w:eastAsia="Calibri"/>
        </w:rPr>
        <w:t>c)</w:t>
      </w:r>
      <w:r>
        <w:rPr>
          <w:rFonts w:eastAsia="Calibri"/>
        </w:rPr>
        <w:t xml:space="preserve"> </w:t>
      </w:r>
      <w:r w:rsidRPr="004C42E1">
        <w:t>whole network measures to be applied to other networks</w:t>
      </w:r>
    </w:p>
    <w:p w14:paraId="01691CCD" w14:textId="77777777" w:rsidR="00846AF5" w:rsidRPr="001D486F" w:rsidRDefault="00846AF5" w:rsidP="001D486F">
      <w:r w:rsidRPr="001D486F">
        <w:rPr>
          <w:rFonts w:eastAsia="Calibri"/>
        </w:rPr>
        <w:t>d)</w:t>
      </w:r>
      <w:r>
        <w:rPr>
          <w:rFonts w:eastAsia="Calibri"/>
        </w:rPr>
        <w:t xml:space="preserve"> </w:t>
      </w:r>
      <w:r w:rsidRPr="004C42E1">
        <w:t>whole network measures to be applied to ties and walks in the network</w:t>
      </w:r>
    </w:p>
    <w:p w14:paraId="3882957A" w14:textId="77777777" w:rsidR="00846AF5" w:rsidRPr="004C42E1" w:rsidRDefault="00846AF5" w:rsidP="00EC42D3">
      <w:r w:rsidRPr="00B41311">
        <w:rPr>
          <w:rFonts w:eastAsia="Calibri"/>
          <w:b/>
        </w:rPr>
        <w:t>Ans:</w:t>
      </w:r>
      <w:r>
        <w:rPr>
          <w:rFonts w:eastAsia="Calibri"/>
          <w:b/>
        </w:rPr>
        <w:t xml:space="preserve"> </w:t>
      </w:r>
      <w:r w:rsidRPr="004C42E1">
        <w:t>B</w:t>
      </w:r>
    </w:p>
    <w:p w14:paraId="04AD3B39" w14:textId="77777777" w:rsidR="00846AF5" w:rsidRPr="004C42E1" w:rsidRDefault="00846AF5" w:rsidP="001D486F">
      <w:pPr>
        <w:ind w:left="504" w:hanging="360"/>
      </w:pPr>
      <w:r w:rsidRPr="004C42E1">
        <w:t>With node attribute data, we could apply whole network measures to subparts of the network and then compare these subparts to see if they have different characteristics.</w:t>
      </w:r>
    </w:p>
    <w:p w14:paraId="4C0119BF" w14:textId="77777777" w:rsidR="000D2D72" w:rsidRDefault="000D2D72" w:rsidP="00211E85"/>
    <w:p w14:paraId="04C5A6BE" w14:textId="7CFB33D9" w:rsidR="00846AF5" w:rsidRDefault="00846AF5" w:rsidP="00211E85">
      <w:r w:rsidRPr="004C42E1">
        <w:t>10. The EI index captures</w:t>
      </w:r>
    </w:p>
    <w:p w14:paraId="2D9A80DF" w14:textId="77777777" w:rsidR="00846AF5" w:rsidRPr="001D486F" w:rsidRDefault="00846AF5" w:rsidP="001D486F">
      <w:r w:rsidRPr="001D486F">
        <w:rPr>
          <w:rFonts w:eastAsia="Calibri"/>
        </w:rPr>
        <w:t>a)</w:t>
      </w:r>
      <w:r>
        <w:rPr>
          <w:rFonts w:eastAsia="Calibri"/>
        </w:rPr>
        <w:t xml:space="preserve"> </w:t>
      </w:r>
      <w:r>
        <w:t>‘</w:t>
      </w:r>
      <w:r w:rsidRPr="004C42E1">
        <w:t>realized homophily</w:t>
      </w:r>
      <w:r>
        <w:t>’</w:t>
      </w:r>
    </w:p>
    <w:p w14:paraId="1B4EA72F" w14:textId="77777777" w:rsidR="00846AF5" w:rsidRPr="001D486F" w:rsidRDefault="00846AF5" w:rsidP="001D486F">
      <w:r w:rsidRPr="001D486F">
        <w:rPr>
          <w:rFonts w:eastAsia="Calibri"/>
        </w:rPr>
        <w:t>b)</w:t>
      </w:r>
      <w:r>
        <w:rPr>
          <w:rFonts w:eastAsia="Calibri"/>
        </w:rPr>
        <w:t xml:space="preserve"> </w:t>
      </w:r>
      <w:r>
        <w:t>‘</w:t>
      </w:r>
      <w:r w:rsidRPr="004C42E1">
        <w:t>imagined homophily</w:t>
      </w:r>
      <w:r>
        <w:t>’</w:t>
      </w:r>
    </w:p>
    <w:p w14:paraId="33706415" w14:textId="77777777" w:rsidR="00846AF5" w:rsidRPr="001D486F" w:rsidRDefault="00846AF5" w:rsidP="001D486F">
      <w:r w:rsidRPr="001D486F">
        <w:rPr>
          <w:rFonts w:eastAsia="Calibri"/>
        </w:rPr>
        <w:t>c)</w:t>
      </w:r>
      <w:r>
        <w:rPr>
          <w:rFonts w:eastAsia="Calibri"/>
        </w:rPr>
        <w:t xml:space="preserve"> </w:t>
      </w:r>
      <w:r>
        <w:t>‘</w:t>
      </w:r>
      <w:r w:rsidRPr="004C42E1">
        <w:t>estimated homophily</w:t>
      </w:r>
      <w:r>
        <w:t>’</w:t>
      </w:r>
    </w:p>
    <w:p w14:paraId="79BC4155" w14:textId="77777777" w:rsidR="00846AF5" w:rsidRPr="001D486F" w:rsidRDefault="00846AF5" w:rsidP="001D486F">
      <w:r w:rsidRPr="001D486F">
        <w:rPr>
          <w:rFonts w:eastAsia="Calibri"/>
        </w:rPr>
        <w:t>d)</w:t>
      </w:r>
      <w:r>
        <w:rPr>
          <w:rFonts w:eastAsia="Calibri"/>
        </w:rPr>
        <w:t xml:space="preserve"> </w:t>
      </w:r>
      <w:r>
        <w:t>‘</w:t>
      </w:r>
      <w:r w:rsidRPr="004C42E1">
        <w:t>false homophily</w:t>
      </w:r>
      <w:r>
        <w:t>’</w:t>
      </w:r>
    </w:p>
    <w:p w14:paraId="46235390" w14:textId="77777777" w:rsidR="00846AF5" w:rsidRPr="001D486F" w:rsidRDefault="00846AF5" w:rsidP="001D486F">
      <w:r w:rsidRPr="00B41311">
        <w:rPr>
          <w:rFonts w:eastAsia="Calibri"/>
          <w:b/>
        </w:rPr>
        <w:t>Ans:</w:t>
      </w:r>
      <w:r>
        <w:rPr>
          <w:rFonts w:eastAsia="Calibri"/>
          <w:b/>
        </w:rPr>
        <w:t xml:space="preserve"> </w:t>
      </w:r>
      <w:r w:rsidRPr="001D486F">
        <w:t>A</w:t>
      </w:r>
    </w:p>
    <w:p w14:paraId="5449948D" w14:textId="77777777" w:rsidR="00846AF5" w:rsidRPr="004C42E1" w:rsidRDefault="00846AF5" w:rsidP="001D486F">
      <w:pPr>
        <w:ind w:left="504" w:hanging="360"/>
      </w:pPr>
      <w:r w:rsidRPr="001D486F">
        <w:t xml:space="preserve">The EI index captures what we have called </w:t>
      </w:r>
      <w:r>
        <w:t>‘</w:t>
      </w:r>
      <w:r w:rsidRPr="002062B8">
        <w:t>realized homophily</w:t>
      </w:r>
      <w:r>
        <w:t>’</w:t>
      </w:r>
      <w:r w:rsidRPr="002062B8">
        <w:t xml:space="preserve">, which is the result of a combination of personal </w:t>
      </w:r>
      <w:r w:rsidRPr="001D486F">
        <w:t>preference and opportunity.</w:t>
      </w:r>
    </w:p>
    <w:p w14:paraId="145D4610" w14:textId="77777777" w:rsidR="00576383" w:rsidRDefault="00576383" w:rsidP="00502146">
      <w:pPr>
        <w:pStyle w:val="Heading1"/>
      </w:pPr>
    </w:p>
    <w:p w14:paraId="7EF22337" w14:textId="4F3A8DC3" w:rsidR="00846AF5" w:rsidRPr="006720E2" w:rsidRDefault="00846AF5" w:rsidP="00502146">
      <w:pPr>
        <w:pStyle w:val="Heading1"/>
      </w:pPr>
      <w:r w:rsidRPr="006720E2">
        <w:t>Chapter 11: Subgroups and community detection</w:t>
      </w:r>
      <w:r w:rsidRPr="006720E2" w:rsidDel="003565E3">
        <w:rPr>
          <w:szCs w:val="22"/>
        </w:rPr>
        <w:t xml:space="preserve"> </w:t>
      </w:r>
    </w:p>
    <w:p w14:paraId="2A3E01B3" w14:textId="77777777" w:rsidR="00846AF5" w:rsidRPr="00E12246" w:rsidRDefault="00846AF5" w:rsidP="00502146">
      <w:r w:rsidRPr="00E12246">
        <w:t>1. Which of the following is NOT another term for ‘subgroup’?</w:t>
      </w:r>
    </w:p>
    <w:p w14:paraId="27D3E84D" w14:textId="77777777" w:rsidR="00846AF5" w:rsidRPr="00E12246" w:rsidRDefault="00846AF5" w:rsidP="00502146">
      <w:r w:rsidRPr="00E12246">
        <w:rPr>
          <w:rFonts w:eastAsia="Calibri"/>
        </w:rPr>
        <w:t>a)</w:t>
      </w:r>
      <w:r>
        <w:rPr>
          <w:rFonts w:eastAsia="Calibri"/>
        </w:rPr>
        <w:t xml:space="preserve"> </w:t>
      </w:r>
      <w:r>
        <w:t>C</w:t>
      </w:r>
      <w:r w:rsidRPr="00E12246">
        <w:t>luster</w:t>
      </w:r>
    </w:p>
    <w:p w14:paraId="07839543" w14:textId="77777777" w:rsidR="00846AF5" w:rsidRPr="00502146" w:rsidRDefault="00846AF5" w:rsidP="00502146">
      <w:r w:rsidRPr="00E12246">
        <w:rPr>
          <w:rFonts w:eastAsia="Calibri"/>
        </w:rPr>
        <w:t>b)</w:t>
      </w:r>
      <w:r>
        <w:rPr>
          <w:rFonts w:eastAsia="Calibri"/>
        </w:rPr>
        <w:t xml:space="preserve"> </w:t>
      </w:r>
      <w:r>
        <w:t>C</w:t>
      </w:r>
      <w:r w:rsidRPr="00E12246">
        <w:t>ommunity</w:t>
      </w:r>
    </w:p>
    <w:p w14:paraId="5E01E329" w14:textId="77777777" w:rsidR="00846AF5" w:rsidRPr="00E12246" w:rsidRDefault="00846AF5" w:rsidP="00502146">
      <w:r w:rsidRPr="00E12246">
        <w:rPr>
          <w:rFonts w:eastAsia="Calibri"/>
        </w:rPr>
        <w:t>c)</w:t>
      </w:r>
      <w:r>
        <w:rPr>
          <w:rFonts w:eastAsia="Calibri"/>
        </w:rPr>
        <w:t xml:space="preserve"> </w:t>
      </w:r>
      <w:r>
        <w:t>C</w:t>
      </w:r>
      <w:r w:rsidRPr="00E12246">
        <w:t>entrality</w:t>
      </w:r>
    </w:p>
    <w:p w14:paraId="0974821A" w14:textId="77777777" w:rsidR="00846AF5" w:rsidRPr="00E12246" w:rsidRDefault="00846AF5" w:rsidP="00502146">
      <w:r w:rsidRPr="00E12246">
        <w:rPr>
          <w:rFonts w:eastAsia="Calibri"/>
        </w:rPr>
        <w:t>d)</w:t>
      </w:r>
      <w:r>
        <w:rPr>
          <w:rFonts w:eastAsia="Calibri"/>
        </w:rPr>
        <w:t xml:space="preserve"> </w:t>
      </w:r>
      <w:r>
        <w:t>C</w:t>
      </w:r>
      <w:r w:rsidRPr="00E12246">
        <w:t>ohesive</w:t>
      </w:r>
    </w:p>
    <w:p w14:paraId="55AFC9A1" w14:textId="77777777" w:rsidR="00846AF5" w:rsidRPr="00E12246" w:rsidRDefault="00846AF5" w:rsidP="00502146">
      <w:r w:rsidRPr="00E12246">
        <w:rPr>
          <w:rFonts w:eastAsia="Calibri"/>
          <w:b/>
        </w:rPr>
        <w:t>Ans:</w:t>
      </w:r>
      <w:r w:rsidRPr="00E12246">
        <w:rPr>
          <w:rFonts w:eastAsia="Calibri"/>
        </w:rPr>
        <w:t xml:space="preserve"> </w:t>
      </w:r>
      <w:r w:rsidRPr="00E12246">
        <w:t>C</w:t>
      </w:r>
    </w:p>
    <w:p w14:paraId="53D70971" w14:textId="77777777" w:rsidR="00846AF5" w:rsidRPr="00E12246" w:rsidRDefault="00846AF5" w:rsidP="00502146">
      <w:pPr>
        <w:ind w:left="504" w:hanging="360"/>
      </w:pPr>
      <w:r w:rsidRPr="00E12246">
        <w:t>There are often groups of actors embedded within a network who interact with each other to such an extent that they form a distinct subgroup. We call any such group a ‘community’, ‘cluster’ or ‘cohesive subgroup’.</w:t>
      </w:r>
    </w:p>
    <w:p w14:paraId="72F89371" w14:textId="77777777" w:rsidR="00C5113F" w:rsidRDefault="00C5113F" w:rsidP="00502146"/>
    <w:p w14:paraId="7B9219BA" w14:textId="4E0362F8" w:rsidR="00846AF5" w:rsidRPr="00E12246" w:rsidRDefault="00846AF5" w:rsidP="00502146">
      <w:r w:rsidRPr="00E12246">
        <w:t>2. A clique is formally described as a</w:t>
      </w:r>
    </w:p>
    <w:p w14:paraId="2EF1E111" w14:textId="77777777" w:rsidR="00846AF5" w:rsidRPr="00E12246" w:rsidRDefault="00846AF5" w:rsidP="00502146">
      <w:r w:rsidRPr="00E12246">
        <w:rPr>
          <w:rFonts w:eastAsia="Calibri"/>
        </w:rPr>
        <w:t>a)</w:t>
      </w:r>
      <w:r>
        <w:rPr>
          <w:rFonts w:eastAsia="Calibri"/>
        </w:rPr>
        <w:t xml:space="preserve"> </w:t>
      </w:r>
      <w:r w:rsidRPr="00E12246">
        <w:t>maximal complete subgraph</w:t>
      </w:r>
    </w:p>
    <w:p w14:paraId="1054239E" w14:textId="77777777" w:rsidR="00846AF5" w:rsidRPr="00E12246" w:rsidRDefault="00846AF5" w:rsidP="00502146">
      <w:r w:rsidRPr="00E12246">
        <w:rPr>
          <w:rFonts w:eastAsia="Calibri"/>
        </w:rPr>
        <w:t>b)</w:t>
      </w:r>
      <w:r>
        <w:rPr>
          <w:rFonts w:eastAsia="Calibri"/>
        </w:rPr>
        <w:t xml:space="preserve"> </w:t>
      </w:r>
      <w:r w:rsidRPr="00E12246">
        <w:t>minimal complete subgraph</w:t>
      </w:r>
    </w:p>
    <w:p w14:paraId="06E72118" w14:textId="77777777" w:rsidR="00846AF5" w:rsidRPr="00502146" w:rsidRDefault="00846AF5" w:rsidP="00502146">
      <w:r w:rsidRPr="00E12246">
        <w:rPr>
          <w:rFonts w:eastAsia="Calibri"/>
        </w:rPr>
        <w:t>c)</w:t>
      </w:r>
      <w:r>
        <w:rPr>
          <w:rFonts w:eastAsia="Calibri"/>
        </w:rPr>
        <w:t xml:space="preserve"> </w:t>
      </w:r>
      <w:r w:rsidRPr="00E12246">
        <w:t>maximal complete subset</w:t>
      </w:r>
    </w:p>
    <w:p w14:paraId="6BED4E23" w14:textId="77777777" w:rsidR="00846AF5" w:rsidRPr="00502146" w:rsidRDefault="00846AF5" w:rsidP="00502146">
      <w:r w:rsidRPr="00E12246">
        <w:rPr>
          <w:rFonts w:eastAsia="Calibri"/>
        </w:rPr>
        <w:t>d)</w:t>
      </w:r>
      <w:r>
        <w:rPr>
          <w:rFonts w:eastAsia="Calibri"/>
        </w:rPr>
        <w:t xml:space="preserve"> </w:t>
      </w:r>
      <w:r w:rsidRPr="00E12246">
        <w:t>minimal complete sub</w:t>
      </w:r>
      <w:r w:rsidRPr="009B56EB">
        <w:t>set</w:t>
      </w:r>
    </w:p>
    <w:p w14:paraId="09DB8C4E" w14:textId="77777777" w:rsidR="00846AF5" w:rsidRPr="00E12246" w:rsidRDefault="00846AF5" w:rsidP="00502146">
      <w:r w:rsidRPr="00E12246">
        <w:rPr>
          <w:rFonts w:eastAsia="Calibri"/>
          <w:b/>
        </w:rPr>
        <w:t xml:space="preserve">Ans: </w:t>
      </w:r>
      <w:r w:rsidRPr="00E12246">
        <w:t>A</w:t>
      </w:r>
    </w:p>
    <w:p w14:paraId="46A23BEA" w14:textId="77777777" w:rsidR="00846AF5" w:rsidRPr="00E12246" w:rsidRDefault="00846AF5" w:rsidP="00502146">
      <w:pPr>
        <w:ind w:left="504" w:hanging="360"/>
      </w:pPr>
      <w:r w:rsidRPr="00E12246">
        <w:lastRenderedPageBreak/>
        <w:t>A clique is a subset of actors in which every actor is adjacent to every other actor in the subset and it is impossible to add any more actors to the clique without violating this condition. Formally, a clique is defined as a maximal complete subgraph.</w:t>
      </w:r>
    </w:p>
    <w:p w14:paraId="6B036733" w14:textId="77777777" w:rsidR="000D2D72" w:rsidRDefault="000D2D72" w:rsidP="00502146"/>
    <w:p w14:paraId="58E166F5" w14:textId="44A437F4" w:rsidR="00846AF5" w:rsidRPr="00E12246" w:rsidRDefault="00846AF5" w:rsidP="00502146">
      <w:r w:rsidRPr="00E12246">
        <w:t>3. The Girvan–Newman algorithm</w:t>
      </w:r>
    </w:p>
    <w:p w14:paraId="5A37B4DF" w14:textId="77777777" w:rsidR="00846AF5" w:rsidRPr="00502146" w:rsidRDefault="00846AF5" w:rsidP="00502146">
      <w:r w:rsidRPr="00E12246">
        <w:rPr>
          <w:rFonts w:eastAsia="Calibri"/>
        </w:rPr>
        <w:t>a)</w:t>
      </w:r>
      <w:r>
        <w:rPr>
          <w:rFonts w:eastAsia="Calibri"/>
        </w:rPr>
        <w:t xml:space="preserve"> </w:t>
      </w:r>
      <w:r w:rsidRPr="00E12246">
        <w:t>finds overlapping groups</w:t>
      </w:r>
    </w:p>
    <w:p w14:paraId="2622B01F" w14:textId="77777777" w:rsidR="00846AF5" w:rsidRPr="00502146" w:rsidRDefault="00846AF5" w:rsidP="00502146">
      <w:r w:rsidRPr="00E12246">
        <w:rPr>
          <w:rFonts w:eastAsia="Calibri"/>
        </w:rPr>
        <w:t>b)</w:t>
      </w:r>
      <w:r>
        <w:rPr>
          <w:rFonts w:eastAsia="Calibri"/>
        </w:rPr>
        <w:t xml:space="preserve"> </w:t>
      </w:r>
      <w:r w:rsidRPr="00E12246">
        <w:t>fragments the network</w:t>
      </w:r>
    </w:p>
    <w:p w14:paraId="1BCB5853" w14:textId="77777777" w:rsidR="00846AF5" w:rsidRDefault="00846AF5" w:rsidP="003565E3">
      <w:r w:rsidRPr="00E12246">
        <w:rPr>
          <w:rFonts w:eastAsia="Calibri"/>
        </w:rPr>
        <w:t>c)</w:t>
      </w:r>
      <w:r>
        <w:rPr>
          <w:rFonts w:eastAsia="Calibri"/>
        </w:rPr>
        <w:t xml:space="preserve"> </w:t>
      </w:r>
      <w:r w:rsidRPr="00E12246">
        <w:t>removes edges</w:t>
      </w:r>
    </w:p>
    <w:p w14:paraId="6308316E" w14:textId="77777777" w:rsidR="00846AF5" w:rsidRPr="00E12246" w:rsidRDefault="00846AF5" w:rsidP="00502146">
      <w:r w:rsidRPr="00E12246">
        <w:rPr>
          <w:rFonts w:eastAsia="Calibri"/>
        </w:rPr>
        <w:t>d)</w:t>
      </w:r>
      <w:r>
        <w:rPr>
          <w:rFonts w:eastAsia="Calibri"/>
        </w:rPr>
        <w:t xml:space="preserve"> </w:t>
      </w:r>
      <w:r w:rsidRPr="00E12246">
        <w:t>finds groups directly</w:t>
      </w:r>
    </w:p>
    <w:p w14:paraId="4C5D3B87" w14:textId="77777777" w:rsidR="00846AF5" w:rsidRPr="00E12246" w:rsidRDefault="00846AF5" w:rsidP="00502146">
      <w:r w:rsidRPr="00E12246">
        <w:rPr>
          <w:rFonts w:eastAsia="Calibri"/>
          <w:b/>
        </w:rPr>
        <w:t xml:space="preserve">Ans: </w:t>
      </w:r>
      <w:r w:rsidRPr="00E12246">
        <w:t>C</w:t>
      </w:r>
    </w:p>
    <w:p w14:paraId="2FC17978" w14:textId="77777777" w:rsidR="00846AF5" w:rsidRPr="00E12246" w:rsidRDefault="00846AF5" w:rsidP="00502146">
      <w:pPr>
        <w:ind w:left="504" w:hanging="360"/>
      </w:pPr>
      <w:r w:rsidRPr="00E12246">
        <w:t>The removal of edges will leave just the communities. This is the approach taken by the Girvan–Newman algorithm.</w:t>
      </w:r>
    </w:p>
    <w:p w14:paraId="3A3955FA" w14:textId="77777777" w:rsidR="000D2D72" w:rsidRDefault="000D2D72" w:rsidP="00502146"/>
    <w:p w14:paraId="2C5DB8C0" w14:textId="331EA8AA" w:rsidR="00846AF5" w:rsidRPr="00E12246" w:rsidRDefault="00846AF5" w:rsidP="00502146">
      <w:r w:rsidRPr="00E12246">
        <w:t>4. Which of the following is a modularity measure?</w:t>
      </w:r>
    </w:p>
    <w:p w14:paraId="22857485" w14:textId="77777777" w:rsidR="00846AF5" w:rsidRPr="00E12246" w:rsidRDefault="00846AF5" w:rsidP="00502146">
      <w:r w:rsidRPr="00E12246">
        <w:rPr>
          <w:rFonts w:eastAsia="Calibri"/>
        </w:rPr>
        <w:t>a)</w:t>
      </w:r>
      <w:r>
        <w:rPr>
          <w:rFonts w:eastAsia="Calibri"/>
        </w:rPr>
        <w:t xml:space="preserve"> </w:t>
      </w:r>
      <w:r w:rsidRPr="00E12246">
        <w:t>R</w:t>
      </w:r>
    </w:p>
    <w:p w14:paraId="74D3D2D4" w14:textId="77777777" w:rsidR="00846AF5" w:rsidRPr="00E12246" w:rsidRDefault="00846AF5" w:rsidP="00502146">
      <w:r w:rsidRPr="00E12246">
        <w:rPr>
          <w:rFonts w:eastAsia="Calibri"/>
        </w:rPr>
        <w:t>b)</w:t>
      </w:r>
      <w:r>
        <w:rPr>
          <w:rFonts w:eastAsia="Calibri"/>
        </w:rPr>
        <w:t xml:space="preserve"> </w:t>
      </w:r>
      <w:r w:rsidRPr="00E12246">
        <w:t>S</w:t>
      </w:r>
    </w:p>
    <w:p w14:paraId="7D4BF7E9" w14:textId="77777777" w:rsidR="00846AF5" w:rsidRPr="00E12246" w:rsidRDefault="00846AF5" w:rsidP="00502146">
      <w:r w:rsidRPr="00E12246">
        <w:rPr>
          <w:rFonts w:eastAsia="Calibri"/>
        </w:rPr>
        <w:t>c)</w:t>
      </w:r>
      <w:r>
        <w:rPr>
          <w:rFonts w:eastAsia="Calibri"/>
        </w:rPr>
        <w:t xml:space="preserve"> </w:t>
      </w:r>
      <w:r w:rsidRPr="00E12246">
        <w:t>P</w:t>
      </w:r>
    </w:p>
    <w:p w14:paraId="6672B13C" w14:textId="77777777" w:rsidR="00846AF5" w:rsidRPr="00E12246" w:rsidRDefault="00846AF5" w:rsidP="00502146">
      <w:r w:rsidRPr="00E12246">
        <w:rPr>
          <w:rFonts w:eastAsia="Calibri"/>
        </w:rPr>
        <w:t>d)</w:t>
      </w:r>
      <w:r>
        <w:rPr>
          <w:rFonts w:eastAsia="Calibri"/>
        </w:rPr>
        <w:t xml:space="preserve"> </w:t>
      </w:r>
      <w:r w:rsidRPr="00E12246">
        <w:t>Q</w:t>
      </w:r>
    </w:p>
    <w:p w14:paraId="590633EC" w14:textId="77777777" w:rsidR="00846AF5" w:rsidRPr="00E12246" w:rsidRDefault="00846AF5" w:rsidP="00502146">
      <w:r w:rsidRPr="00E12246">
        <w:rPr>
          <w:rFonts w:eastAsia="Calibri"/>
          <w:b/>
        </w:rPr>
        <w:t xml:space="preserve">Ans: </w:t>
      </w:r>
      <w:r w:rsidRPr="00E12246">
        <w:t>D</w:t>
      </w:r>
    </w:p>
    <w:p w14:paraId="5E02B881" w14:textId="77777777" w:rsidR="00846AF5" w:rsidRPr="00E12246" w:rsidRDefault="00846AF5" w:rsidP="00502146">
      <w:pPr>
        <w:ind w:left="504" w:hanging="360"/>
      </w:pPr>
      <w:r w:rsidRPr="00E12246">
        <w:t>The modularity measure Q introduced is used in connection with the Girvan</w:t>
      </w:r>
      <w:r>
        <w:t>–</w:t>
      </w:r>
      <w:r w:rsidRPr="00E12246">
        <w:t>Newman algorithm to assess how good a partition is in terms of its community structure.</w:t>
      </w:r>
    </w:p>
    <w:p w14:paraId="449C16AC" w14:textId="77777777" w:rsidR="000D2D72" w:rsidRDefault="000D2D72" w:rsidP="003565E3"/>
    <w:p w14:paraId="296D098D" w14:textId="61458F6C" w:rsidR="00846AF5" w:rsidRDefault="00846AF5" w:rsidP="003565E3">
      <w:r w:rsidRPr="00E12246">
        <w:t>5. Greedy algorithms are characterized by</w:t>
      </w:r>
    </w:p>
    <w:p w14:paraId="57143426" w14:textId="77777777" w:rsidR="00846AF5" w:rsidRDefault="00846AF5" w:rsidP="003565E3">
      <w:r w:rsidRPr="00E12246">
        <w:rPr>
          <w:rFonts w:eastAsia="Calibri"/>
        </w:rPr>
        <w:t>a)</w:t>
      </w:r>
      <w:r>
        <w:rPr>
          <w:rFonts w:eastAsia="Calibri"/>
        </w:rPr>
        <w:t xml:space="preserve"> </w:t>
      </w:r>
      <w:r w:rsidRPr="00E12246">
        <w:t>looking for local optimization properties</w:t>
      </w:r>
    </w:p>
    <w:p w14:paraId="3D216C0C" w14:textId="77777777" w:rsidR="00846AF5" w:rsidRDefault="00846AF5" w:rsidP="003565E3">
      <w:r w:rsidRPr="00E12246">
        <w:rPr>
          <w:rFonts w:eastAsia="Calibri"/>
        </w:rPr>
        <w:t>b)</w:t>
      </w:r>
      <w:r>
        <w:rPr>
          <w:rFonts w:eastAsia="Calibri"/>
        </w:rPr>
        <w:t xml:space="preserve"> </w:t>
      </w:r>
      <w:r w:rsidRPr="00E12246">
        <w:t>looking for network</w:t>
      </w:r>
      <w:r w:rsidRPr="009B56EB">
        <w:t xml:space="preserve"> optimization properties</w:t>
      </w:r>
    </w:p>
    <w:p w14:paraId="463AE4D2" w14:textId="77777777" w:rsidR="00846AF5" w:rsidRDefault="00846AF5" w:rsidP="003565E3">
      <w:r w:rsidRPr="00E12246">
        <w:rPr>
          <w:rFonts w:eastAsia="Calibri"/>
        </w:rPr>
        <w:t>c)</w:t>
      </w:r>
      <w:r>
        <w:rPr>
          <w:rFonts w:eastAsia="Calibri"/>
        </w:rPr>
        <w:t xml:space="preserve"> </w:t>
      </w:r>
      <w:r w:rsidRPr="00E12246">
        <w:t>looking for global</w:t>
      </w:r>
      <w:r w:rsidRPr="009B56EB">
        <w:t xml:space="preserve"> optimization properties</w:t>
      </w:r>
    </w:p>
    <w:p w14:paraId="5C692BAC" w14:textId="77777777" w:rsidR="00846AF5" w:rsidRDefault="00846AF5" w:rsidP="003565E3">
      <w:r w:rsidRPr="00E12246">
        <w:rPr>
          <w:rFonts w:eastAsia="Calibri"/>
        </w:rPr>
        <w:t>d)</w:t>
      </w:r>
      <w:r>
        <w:rPr>
          <w:rFonts w:eastAsia="Calibri"/>
        </w:rPr>
        <w:t xml:space="preserve"> </w:t>
      </w:r>
      <w:r w:rsidRPr="00E12246">
        <w:t>looking for edge</w:t>
      </w:r>
      <w:r w:rsidRPr="009B56EB">
        <w:t xml:space="preserve"> optimization properties</w:t>
      </w:r>
    </w:p>
    <w:p w14:paraId="49BD4817" w14:textId="77777777" w:rsidR="00846AF5" w:rsidRPr="00E12246" w:rsidRDefault="00846AF5" w:rsidP="00502146">
      <w:r w:rsidRPr="00E12246">
        <w:rPr>
          <w:rFonts w:eastAsia="Calibri"/>
          <w:b/>
        </w:rPr>
        <w:t xml:space="preserve">Ans: </w:t>
      </w:r>
      <w:r w:rsidRPr="00E12246">
        <w:t>A</w:t>
      </w:r>
    </w:p>
    <w:p w14:paraId="7D8375B1" w14:textId="77777777" w:rsidR="00846AF5" w:rsidRPr="00E12246" w:rsidRDefault="00846AF5" w:rsidP="00502146">
      <w:pPr>
        <w:ind w:left="504" w:hanging="360"/>
      </w:pPr>
      <w:r w:rsidRPr="00E12246">
        <w:t>Greedy algorithms are characterized by looking for local optimization properties rather than global ones.</w:t>
      </w:r>
    </w:p>
    <w:p w14:paraId="63838D02" w14:textId="77777777" w:rsidR="000D2D72" w:rsidRDefault="000D2D72" w:rsidP="00502146"/>
    <w:p w14:paraId="3746F140" w14:textId="7C9B0E61" w:rsidR="00846AF5" w:rsidRPr="00E12246" w:rsidRDefault="00846AF5" w:rsidP="00502146">
      <w:r w:rsidRPr="00E12246">
        <w:t xml:space="preserve">6. In a </w:t>
      </w:r>
      <w:proofErr w:type="spellStart"/>
      <w:r w:rsidRPr="00E12246">
        <w:t>walktrap</w:t>
      </w:r>
      <w:proofErr w:type="spellEnd"/>
      <w:r>
        <w:t>,</w:t>
      </w:r>
    </w:p>
    <w:p w14:paraId="37A1F818" w14:textId="77777777" w:rsidR="00846AF5" w:rsidRPr="00502146" w:rsidRDefault="00846AF5" w:rsidP="00502146">
      <w:r w:rsidRPr="00E12246">
        <w:rPr>
          <w:rFonts w:eastAsia="Calibri"/>
        </w:rPr>
        <w:t>a)</w:t>
      </w:r>
      <w:r>
        <w:rPr>
          <w:rFonts w:eastAsia="Calibri"/>
        </w:rPr>
        <w:t xml:space="preserve"> </w:t>
      </w:r>
      <w:r w:rsidRPr="00E12246">
        <w:t xml:space="preserve">short random walks will probably </w:t>
      </w:r>
      <w:r w:rsidRPr="009B56EB">
        <w:t>not terminate within the same community</w:t>
      </w:r>
    </w:p>
    <w:p w14:paraId="5BB7945F" w14:textId="77777777" w:rsidR="00846AF5" w:rsidRPr="00502146" w:rsidRDefault="00846AF5" w:rsidP="00502146">
      <w:r w:rsidRPr="00E12246">
        <w:rPr>
          <w:rFonts w:eastAsia="Calibri"/>
        </w:rPr>
        <w:t>b)</w:t>
      </w:r>
      <w:r>
        <w:rPr>
          <w:rFonts w:eastAsia="Calibri"/>
        </w:rPr>
        <w:t xml:space="preserve"> </w:t>
      </w:r>
      <w:r w:rsidRPr="00E12246">
        <w:t>short random walks will probably terminate within a different</w:t>
      </w:r>
      <w:r w:rsidRPr="009B56EB">
        <w:t xml:space="preserve"> community</w:t>
      </w:r>
    </w:p>
    <w:p w14:paraId="2CC3F0AE" w14:textId="77777777" w:rsidR="00846AF5" w:rsidRPr="00502146" w:rsidRDefault="00846AF5" w:rsidP="00502146">
      <w:r w:rsidRPr="00E12246">
        <w:rPr>
          <w:rFonts w:eastAsia="Calibri"/>
        </w:rPr>
        <w:t>c)</w:t>
      </w:r>
      <w:r>
        <w:rPr>
          <w:rFonts w:eastAsia="Calibri"/>
        </w:rPr>
        <w:t xml:space="preserve"> </w:t>
      </w:r>
      <w:r w:rsidRPr="00E12246">
        <w:t>long random walks will probably terminate within the same community</w:t>
      </w:r>
    </w:p>
    <w:p w14:paraId="73F519D3" w14:textId="77777777" w:rsidR="00846AF5" w:rsidRPr="00E12246" w:rsidRDefault="00846AF5" w:rsidP="00502146">
      <w:r w:rsidRPr="00E12246">
        <w:rPr>
          <w:rFonts w:eastAsia="Calibri"/>
        </w:rPr>
        <w:t>d)</w:t>
      </w:r>
      <w:r>
        <w:rPr>
          <w:rFonts w:eastAsia="Calibri"/>
        </w:rPr>
        <w:t xml:space="preserve"> </w:t>
      </w:r>
      <w:r w:rsidRPr="00E12246">
        <w:t>short random walks will probably terminate within the same community</w:t>
      </w:r>
    </w:p>
    <w:p w14:paraId="1CECB2F5" w14:textId="77777777" w:rsidR="00846AF5" w:rsidRPr="00E12246" w:rsidRDefault="00846AF5" w:rsidP="00502146">
      <w:r w:rsidRPr="00E12246">
        <w:rPr>
          <w:rFonts w:eastAsia="Calibri"/>
          <w:b/>
        </w:rPr>
        <w:t xml:space="preserve">Ans: </w:t>
      </w:r>
      <w:r w:rsidRPr="00E12246">
        <w:t>D</w:t>
      </w:r>
    </w:p>
    <w:p w14:paraId="3F9A2BDC" w14:textId="77777777" w:rsidR="00846AF5" w:rsidRPr="00E12246" w:rsidRDefault="00846AF5" w:rsidP="00502146">
      <w:pPr>
        <w:ind w:left="504" w:hanging="360"/>
      </w:pPr>
      <w:r w:rsidRPr="00E12246">
        <w:t>A random walk is a walk in which each successive node is chosen with equal probability from the set of nodes adjacent to the current node. Since communities are highly connected internally, short random walks will probably terminate within the same community – hence the term ‘</w:t>
      </w:r>
      <w:proofErr w:type="spellStart"/>
      <w:r w:rsidRPr="00E12246">
        <w:t>walktrap</w:t>
      </w:r>
      <w:proofErr w:type="spellEnd"/>
      <w:r w:rsidRPr="00E12246">
        <w:t>’.</w:t>
      </w:r>
    </w:p>
    <w:p w14:paraId="578B485D" w14:textId="77777777" w:rsidR="000D2D72" w:rsidRDefault="000D2D72" w:rsidP="00502146"/>
    <w:p w14:paraId="18915C02" w14:textId="48C5639D" w:rsidR="00846AF5" w:rsidRPr="00E12246" w:rsidRDefault="00846AF5" w:rsidP="00502146">
      <w:r w:rsidRPr="00E12246">
        <w:t>7. What are the two stages of the Louvain Method?</w:t>
      </w:r>
    </w:p>
    <w:p w14:paraId="1B837E56" w14:textId="77777777" w:rsidR="00846AF5" w:rsidRPr="00E12246" w:rsidRDefault="00846AF5" w:rsidP="00502146">
      <w:r w:rsidRPr="00E12246">
        <w:rPr>
          <w:rFonts w:eastAsia="Calibri"/>
        </w:rPr>
        <w:t>a)</w:t>
      </w:r>
      <w:r>
        <w:rPr>
          <w:rFonts w:eastAsia="Calibri"/>
        </w:rPr>
        <w:t xml:space="preserve"> </w:t>
      </w:r>
      <w:r w:rsidRPr="00E12246">
        <w:t>a greedy stage followed by an aggregating stage</w:t>
      </w:r>
    </w:p>
    <w:p w14:paraId="1E927945" w14:textId="77777777" w:rsidR="00846AF5" w:rsidRPr="009B56EB" w:rsidRDefault="00846AF5" w:rsidP="00502146">
      <w:r w:rsidRPr="00E12246">
        <w:rPr>
          <w:rFonts w:eastAsia="Calibri"/>
        </w:rPr>
        <w:t>b)</w:t>
      </w:r>
      <w:r>
        <w:rPr>
          <w:rFonts w:eastAsia="Calibri"/>
        </w:rPr>
        <w:t xml:space="preserve"> </w:t>
      </w:r>
      <w:r w:rsidRPr="00E12246">
        <w:t>an aggregating stage</w:t>
      </w:r>
      <w:r w:rsidRPr="009B56EB">
        <w:t xml:space="preserve"> followed by a greedy stage</w:t>
      </w:r>
    </w:p>
    <w:p w14:paraId="7442FF3D" w14:textId="77777777" w:rsidR="00846AF5" w:rsidRPr="00502146" w:rsidRDefault="00846AF5" w:rsidP="00502146">
      <w:r w:rsidRPr="00E12246">
        <w:rPr>
          <w:rFonts w:eastAsia="Calibri"/>
        </w:rPr>
        <w:t>c)</w:t>
      </w:r>
      <w:r>
        <w:rPr>
          <w:rFonts w:eastAsia="Calibri"/>
        </w:rPr>
        <w:t xml:space="preserve"> </w:t>
      </w:r>
      <w:r w:rsidRPr="00E12246">
        <w:t>a greedy stage followed by a random walk</w:t>
      </w:r>
    </w:p>
    <w:p w14:paraId="4946C9AF" w14:textId="77777777" w:rsidR="00846AF5" w:rsidRPr="00E12246" w:rsidRDefault="00846AF5" w:rsidP="00502146">
      <w:r w:rsidRPr="00E12246">
        <w:rPr>
          <w:rFonts w:eastAsia="Calibri"/>
        </w:rPr>
        <w:t>d)</w:t>
      </w:r>
      <w:r>
        <w:rPr>
          <w:rFonts w:eastAsia="Calibri"/>
        </w:rPr>
        <w:t xml:space="preserve"> </w:t>
      </w:r>
      <w:r w:rsidRPr="00E12246">
        <w:t>two greedy stages at local and global level</w:t>
      </w:r>
    </w:p>
    <w:p w14:paraId="3BB42899" w14:textId="77777777" w:rsidR="00846AF5" w:rsidRPr="00E12246" w:rsidRDefault="00846AF5" w:rsidP="00502146">
      <w:r w:rsidRPr="00E12246">
        <w:rPr>
          <w:rFonts w:eastAsia="Calibri"/>
          <w:b/>
        </w:rPr>
        <w:t xml:space="preserve">Ans: </w:t>
      </w:r>
      <w:r w:rsidRPr="00E12246">
        <w:t>A</w:t>
      </w:r>
    </w:p>
    <w:p w14:paraId="09865040" w14:textId="77777777" w:rsidR="00846AF5" w:rsidRPr="00E12246" w:rsidRDefault="00846AF5" w:rsidP="00502146">
      <w:pPr>
        <w:ind w:left="504" w:hanging="360"/>
      </w:pPr>
      <w:r w:rsidRPr="00E12246">
        <w:t>In the Louvain Method, the algorithm proceeds in two stages, a greedy stage followed by an aggregating stage.</w:t>
      </w:r>
    </w:p>
    <w:p w14:paraId="374D4C62" w14:textId="77777777" w:rsidR="000D2D72" w:rsidRDefault="000D2D72" w:rsidP="00502146"/>
    <w:p w14:paraId="00C1527D" w14:textId="1563F8D2" w:rsidR="00846AF5" w:rsidRPr="00E12246" w:rsidRDefault="00846AF5" w:rsidP="00502146">
      <w:r w:rsidRPr="00E12246">
        <w:t>8. Label propagation</w:t>
      </w:r>
    </w:p>
    <w:p w14:paraId="13863179" w14:textId="77777777" w:rsidR="00846AF5" w:rsidRPr="009B56EB" w:rsidRDefault="00846AF5" w:rsidP="00502146">
      <w:r w:rsidRPr="00E12246">
        <w:rPr>
          <w:rFonts w:eastAsia="Calibri"/>
        </w:rPr>
        <w:t>a)</w:t>
      </w:r>
      <w:r>
        <w:rPr>
          <w:rFonts w:eastAsia="Calibri"/>
        </w:rPr>
        <w:t xml:space="preserve"> </w:t>
      </w:r>
      <w:r w:rsidRPr="00E12246">
        <w:t xml:space="preserve">finds communities in exact </w:t>
      </w:r>
      <w:r w:rsidRPr="009B56EB">
        <w:t>linear time</w:t>
      </w:r>
    </w:p>
    <w:p w14:paraId="1E249AF2" w14:textId="77777777" w:rsidR="00846AF5" w:rsidRPr="00E12246" w:rsidRDefault="00846AF5" w:rsidP="00502146">
      <w:r w:rsidRPr="00E12246">
        <w:rPr>
          <w:rFonts w:eastAsia="Calibri"/>
        </w:rPr>
        <w:t>b)</w:t>
      </w:r>
      <w:r>
        <w:rPr>
          <w:rFonts w:eastAsia="Calibri"/>
        </w:rPr>
        <w:t xml:space="preserve"> </w:t>
      </w:r>
      <w:r w:rsidRPr="00E12246">
        <w:t>finds communities in nearly linear time</w:t>
      </w:r>
    </w:p>
    <w:p w14:paraId="7D58E66D" w14:textId="77777777" w:rsidR="00846AF5" w:rsidRPr="009B56EB" w:rsidRDefault="00846AF5" w:rsidP="00502146">
      <w:r w:rsidRPr="00E12246">
        <w:rPr>
          <w:rFonts w:eastAsia="Calibri"/>
        </w:rPr>
        <w:t>c)</w:t>
      </w:r>
      <w:r>
        <w:rPr>
          <w:rFonts w:eastAsia="Calibri"/>
        </w:rPr>
        <w:t xml:space="preserve"> </w:t>
      </w:r>
      <w:r w:rsidRPr="00E12246">
        <w:t>finds communities but not in</w:t>
      </w:r>
      <w:r w:rsidRPr="009B56EB">
        <w:t xml:space="preserve"> linear time</w:t>
      </w:r>
    </w:p>
    <w:p w14:paraId="568CE81B" w14:textId="77777777" w:rsidR="00846AF5" w:rsidRPr="009B56EB" w:rsidRDefault="00846AF5" w:rsidP="00502146">
      <w:r w:rsidRPr="00E12246">
        <w:rPr>
          <w:rFonts w:eastAsia="Calibri"/>
        </w:rPr>
        <w:t>d)</w:t>
      </w:r>
      <w:r>
        <w:rPr>
          <w:rFonts w:eastAsia="Calibri"/>
        </w:rPr>
        <w:t xml:space="preserve"> </w:t>
      </w:r>
      <w:r w:rsidRPr="00E12246">
        <w:t>finds communities within communities</w:t>
      </w:r>
    </w:p>
    <w:p w14:paraId="76B149D1" w14:textId="77777777" w:rsidR="00846AF5" w:rsidRPr="00E12246" w:rsidRDefault="00846AF5" w:rsidP="00502146">
      <w:r w:rsidRPr="00E12246">
        <w:rPr>
          <w:rFonts w:eastAsia="Calibri"/>
          <w:b/>
        </w:rPr>
        <w:t xml:space="preserve">Ans: </w:t>
      </w:r>
      <w:r w:rsidRPr="00E12246">
        <w:t>B</w:t>
      </w:r>
    </w:p>
    <w:p w14:paraId="0A69DA5B" w14:textId="77777777" w:rsidR="00846AF5" w:rsidRPr="00E12246" w:rsidRDefault="00846AF5" w:rsidP="00502146">
      <w:pPr>
        <w:ind w:left="504" w:hanging="360"/>
      </w:pPr>
      <w:r w:rsidRPr="00E12246">
        <w:t>Label propagation is a simple process that finds communities in nearly linear time.</w:t>
      </w:r>
    </w:p>
    <w:p w14:paraId="39640731" w14:textId="77777777" w:rsidR="000D2D72" w:rsidRDefault="000D2D72" w:rsidP="003565E3"/>
    <w:p w14:paraId="19EA7940" w14:textId="2B781901" w:rsidR="00846AF5" w:rsidRDefault="00846AF5" w:rsidP="003565E3">
      <w:r w:rsidRPr="00E12246">
        <w:t>9. With directed data, the maximum cohesion can only be achieved when</w:t>
      </w:r>
    </w:p>
    <w:p w14:paraId="533A5BD3" w14:textId="77777777" w:rsidR="00846AF5" w:rsidRPr="00E12246" w:rsidRDefault="00846AF5" w:rsidP="00502146">
      <w:r w:rsidRPr="00E12246">
        <w:rPr>
          <w:rFonts w:eastAsia="Calibri"/>
        </w:rPr>
        <w:lastRenderedPageBreak/>
        <w:t>a)</w:t>
      </w:r>
      <w:r>
        <w:rPr>
          <w:rFonts w:eastAsia="Calibri"/>
        </w:rPr>
        <w:t xml:space="preserve"> </w:t>
      </w:r>
      <w:r w:rsidRPr="00E12246">
        <w:t>global optimization has occurred</w:t>
      </w:r>
    </w:p>
    <w:p w14:paraId="00E183C0" w14:textId="77777777" w:rsidR="00846AF5" w:rsidRPr="009B56EB" w:rsidRDefault="00846AF5" w:rsidP="00502146">
      <w:r w:rsidRPr="00E12246">
        <w:rPr>
          <w:rFonts w:eastAsia="Calibri"/>
        </w:rPr>
        <w:t>b)</w:t>
      </w:r>
      <w:r>
        <w:rPr>
          <w:rFonts w:eastAsia="Calibri"/>
        </w:rPr>
        <w:t xml:space="preserve"> </w:t>
      </w:r>
      <w:r w:rsidRPr="00E12246">
        <w:t>local optimization has occurred</w:t>
      </w:r>
    </w:p>
    <w:p w14:paraId="668804E9" w14:textId="77777777" w:rsidR="00846AF5" w:rsidRPr="00E12246" w:rsidRDefault="00846AF5" w:rsidP="00502146">
      <w:r w:rsidRPr="00E12246">
        <w:rPr>
          <w:rFonts w:eastAsia="Calibri"/>
        </w:rPr>
        <w:t>c)</w:t>
      </w:r>
      <w:r>
        <w:rPr>
          <w:rFonts w:eastAsia="Calibri"/>
        </w:rPr>
        <w:t xml:space="preserve"> </w:t>
      </w:r>
      <w:r w:rsidRPr="00E12246">
        <w:t>no ties are reciprocated</w:t>
      </w:r>
    </w:p>
    <w:p w14:paraId="0B314646" w14:textId="77777777" w:rsidR="00846AF5" w:rsidRPr="00E12246" w:rsidRDefault="00846AF5" w:rsidP="00502146">
      <w:r w:rsidRPr="00E12246">
        <w:rPr>
          <w:rFonts w:eastAsia="Calibri"/>
        </w:rPr>
        <w:t>d)</w:t>
      </w:r>
      <w:r>
        <w:rPr>
          <w:rFonts w:eastAsia="Calibri"/>
        </w:rPr>
        <w:t xml:space="preserve"> </w:t>
      </w:r>
      <w:r w:rsidRPr="00E12246">
        <w:t>every tie is reciprocated</w:t>
      </w:r>
    </w:p>
    <w:p w14:paraId="7C61B262" w14:textId="77777777" w:rsidR="00846AF5" w:rsidRPr="00E12246" w:rsidRDefault="00846AF5" w:rsidP="00502146">
      <w:r w:rsidRPr="00E12246">
        <w:rPr>
          <w:rFonts w:eastAsia="Calibri"/>
          <w:b/>
        </w:rPr>
        <w:t xml:space="preserve">Ans: </w:t>
      </w:r>
      <w:r w:rsidRPr="00E12246">
        <w:t>D</w:t>
      </w:r>
    </w:p>
    <w:p w14:paraId="4B055A54" w14:textId="77777777" w:rsidR="00846AF5" w:rsidRPr="00E12246" w:rsidRDefault="00846AF5" w:rsidP="00502146">
      <w:pPr>
        <w:ind w:left="504" w:hanging="360"/>
      </w:pPr>
      <w:r w:rsidRPr="00E12246">
        <w:t>With directed data, the maximum cohesion can only be achieved when every tie is reciprocated.</w:t>
      </w:r>
    </w:p>
    <w:p w14:paraId="116D3D27" w14:textId="77777777" w:rsidR="000D2D72" w:rsidRDefault="000D2D72" w:rsidP="00502146"/>
    <w:p w14:paraId="276724C1" w14:textId="4D74B5BF" w:rsidR="00846AF5" w:rsidRPr="00E12246" w:rsidRDefault="00846AF5" w:rsidP="00502146">
      <w:r w:rsidRPr="00E12246">
        <w:t>10. Fast optimization methods use</w:t>
      </w:r>
    </w:p>
    <w:p w14:paraId="3AF9CA98" w14:textId="77777777" w:rsidR="00846AF5" w:rsidRPr="00502146" w:rsidRDefault="00846AF5" w:rsidP="00502146">
      <w:r w:rsidRPr="00E12246">
        <w:rPr>
          <w:rFonts w:eastAsia="Calibri"/>
        </w:rPr>
        <w:t>a)</w:t>
      </w:r>
      <w:r>
        <w:rPr>
          <w:rFonts w:eastAsia="Calibri"/>
        </w:rPr>
        <w:t xml:space="preserve"> </w:t>
      </w:r>
      <w:r w:rsidRPr="00E12246">
        <w:t>high polynomial-time</w:t>
      </w:r>
    </w:p>
    <w:p w14:paraId="1BDDF1D4" w14:textId="77777777" w:rsidR="00846AF5" w:rsidRPr="00502146" w:rsidRDefault="00846AF5" w:rsidP="00502146">
      <w:r w:rsidRPr="00E12246">
        <w:rPr>
          <w:rFonts w:eastAsia="Calibri"/>
        </w:rPr>
        <w:t>b)</w:t>
      </w:r>
      <w:r>
        <w:rPr>
          <w:rFonts w:eastAsia="Calibri"/>
        </w:rPr>
        <w:t xml:space="preserve"> </w:t>
      </w:r>
      <w:r w:rsidRPr="00E12246">
        <w:t>quadratic time</w:t>
      </w:r>
    </w:p>
    <w:p w14:paraId="2C9305DE" w14:textId="77777777" w:rsidR="00846AF5" w:rsidRPr="00502146" w:rsidRDefault="00846AF5" w:rsidP="00502146">
      <w:r w:rsidRPr="00E12246">
        <w:rPr>
          <w:rFonts w:eastAsia="Calibri"/>
        </w:rPr>
        <w:t>c)</w:t>
      </w:r>
      <w:r>
        <w:rPr>
          <w:rFonts w:eastAsia="Calibri"/>
        </w:rPr>
        <w:t xml:space="preserve"> </w:t>
      </w:r>
      <w:r w:rsidRPr="00E12246">
        <w:t>real time</w:t>
      </w:r>
    </w:p>
    <w:p w14:paraId="1F54E3CD" w14:textId="77777777" w:rsidR="00846AF5" w:rsidRPr="00502146" w:rsidRDefault="00846AF5" w:rsidP="00502146">
      <w:r w:rsidRPr="00E12246">
        <w:rPr>
          <w:rFonts w:eastAsia="Calibri"/>
        </w:rPr>
        <w:t>d)</w:t>
      </w:r>
      <w:r>
        <w:rPr>
          <w:rFonts w:eastAsia="Calibri"/>
        </w:rPr>
        <w:t xml:space="preserve"> </w:t>
      </w:r>
      <w:r w:rsidRPr="00E12246">
        <w:t>local time</w:t>
      </w:r>
    </w:p>
    <w:p w14:paraId="16B3F442" w14:textId="77777777" w:rsidR="00846AF5" w:rsidRPr="00E12246" w:rsidRDefault="00846AF5" w:rsidP="00502146">
      <w:r w:rsidRPr="00E12246">
        <w:rPr>
          <w:rFonts w:eastAsia="Calibri"/>
          <w:b/>
        </w:rPr>
        <w:t xml:space="preserve">Ans: </w:t>
      </w:r>
      <w:r w:rsidRPr="00E12246">
        <w:t>B</w:t>
      </w:r>
    </w:p>
    <w:p w14:paraId="10AE5814" w14:textId="77777777" w:rsidR="00846AF5" w:rsidRPr="00E12246" w:rsidRDefault="00846AF5" w:rsidP="00502146">
      <w:pPr>
        <w:ind w:left="504" w:hanging="360"/>
      </w:pPr>
      <w:r w:rsidRPr="00E12246">
        <w:t>The algorithms employ direct search methods for the cliques, a high polynomial-time algorithm for the Girvan–Newman procedure and close to quadratic time for the fast optimization methods.</w:t>
      </w:r>
    </w:p>
    <w:p w14:paraId="75930113" w14:textId="77777777" w:rsidR="00576383" w:rsidRDefault="00576383" w:rsidP="00C8523B">
      <w:pPr>
        <w:pStyle w:val="Heading1"/>
      </w:pPr>
    </w:p>
    <w:p w14:paraId="40D60C3E" w14:textId="302E26CB" w:rsidR="00846AF5" w:rsidRPr="00BC00C6" w:rsidRDefault="00846AF5" w:rsidP="00C8523B">
      <w:pPr>
        <w:pStyle w:val="Heading1"/>
      </w:pPr>
      <w:r w:rsidRPr="00BC00C6">
        <w:t>Chapter 12: Equivalence</w:t>
      </w:r>
    </w:p>
    <w:p w14:paraId="6EA08FB7" w14:textId="77777777" w:rsidR="00846AF5" w:rsidRDefault="00846AF5" w:rsidP="00EB1E6E">
      <w:r w:rsidRPr="00C920FB">
        <w:t>1. Nodes that occupy the same structural roles or positions are said to be</w:t>
      </w:r>
    </w:p>
    <w:p w14:paraId="20B658F1" w14:textId="77777777" w:rsidR="00846AF5" w:rsidRPr="00BC00C6" w:rsidRDefault="00846AF5" w:rsidP="00C8523B">
      <w:r w:rsidRPr="00C8523B">
        <w:rPr>
          <w:rFonts w:eastAsia="Calibri"/>
        </w:rPr>
        <w:t>a)</w:t>
      </w:r>
      <w:r>
        <w:rPr>
          <w:rFonts w:eastAsia="Calibri"/>
        </w:rPr>
        <w:t xml:space="preserve"> </w:t>
      </w:r>
      <w:r w:rsidRPr="00BC00C6">
        <w:t>cohesively equivalent</w:t>
      </w:r>
    </w:p>
    <w:p w14:paraId="0E7ED9F7" w14:textId="77777777" w:rsidR="00846AF5" w:rsidRDefault="00846AF5" w:rsidP="00EB1E6E">
      <w:r w:rsidRPr="00C8523B">
        <w:rPr>
          <w:rFonts w:eastAsia="Calibri"/>
        </w:rPr>
        <w:t>b)</w:t>
      </w:r>
      <w:r>
        <w:rPr>
          <w:rFonts w:eastAsia="Calibri"/>
        </w:rPr>
        <w:t xml:space="preserve"> </w:t>
      </w:r>
      <w:r w:rsidRPr="00BC00C6">
        <w:t>relationally equivalent</w:t>
      </w:r>
    </w:p>
    <w:p w14:paraId="337C85FD" w14:textId="77777777" w:rsidR="00846AF5" w:rsidRPr="00BC00C6" w:rsidRDefault="00846AF5" w:rsidP="00C8523B">
      <w:r w:rsidRPr="00C8523B">
        <w:rPr>
          <w:rFonts w:eastAsia="Calibri"/>
        </w:rPr>
        <w:t>c)</w:t>
      </w:r>
      <w:r>
        <w:rPr>
          <w:rFonts w:eastAsia="Calibri"/>
        </w:rPr>
        <w:t xml:space="preserve"> </w:t>
      </w:r>
      <w:r w:rsidRPr="00BC00C6">
        <w:t>centrally equivalent</w:t>
      </w:r>
    </w:p>
    <w:p w14:paraId="4B2D09A9" w14:textId="77777777" w:rsidR="00846AF5" w:rsidRPr="00BC00C6" w:rsidRDefault="00846AF5" w:rsidP="00C8523B">
      <w:r w:rsidRPr="00C8523B">
        <w:rPr>
          <w:rFonts w:eastAsia="Calibri"/>
        </w:rPr>
        <w:t>d)</w:t>
      </w:r>
      <w:r>
        <w:rPr>
          <w:rFonts w:eastAsia="Calibri"/>
        </w:rPr>
        <w:t xml:space="preserve"> </w:t>
      </w:r>
      <w:r w:rsidRPr="00BC00C6">
        <w:t>temporarily equivalent</w:t>
      </w:r>
    </w:p>
    <w:p w14:paraId="19D86E91" w14:textId="77777777" w:rsidR="00846AF5" w:rsidRPr="00C8523B" w:rsidRDefault="00846AF5" w:rsidP="00C8523B">
      <w:r w:rsidRPr="00C8523B">
        <w:rPr>
          <w:rFonts w:eastAsia="Calibri"/>
          <w:b/>
        </w:rPr>
        <w:t>Ans:</w:t>
      </w:r>
      <w:r w:rsidRPr="00C8523B">
        <w:rPr>
          <w:rFonts w:eastAsia="Calibri"/>
        </w:rPr>
        <w:t xml:space="preserve"> </w:t>
      </w:r>
      <w:r w:rsidRPr="00C8523B">
        <w:t>B</w:t>
      </w:r>
    </w:p>
    <w:p w14:paraId="1F165FCF" w14:textId="77777777" w:rsidR="00846AF5" w:rsidRPr="00C8523B" w:rsidRDefault="00846AF5" w:rsidP="00C8523B">
      <w:pPr>
        <w:ind w:left="504" w:hanging="360"/>
      </w:pPr>
      <w:r w:rsidRPr="00C8523B">
        <w:t>Nodes that occupy the same structural roles or positions are said to be relationally equivalent.</w:t>
      </w:r>
    </w:p>
    <w:p w14:paraId="08943827" w14:textId="77777777" w:rsidR="000D2D72" w:rsidRDefault="000D2D72" w:rsidP="00EB1E6E"/>
    <w:p w14:paraId="38664557" w14:textId="26CFAFB3" w:rsidR="00846AF5" w:rsidRDefault="00846AF5" w:rsidP="00EB1E6E">
      <w:r w:rsidRPr="00C920FB">
        <w:lastRenderedPageBreak/>
        <w:t>2. Two actors are structurally equivalent if</w:t>
      </w:r>
    </w:p>
    <w:p w14:paraId="467EFCD6" w14:textId="77777777" w:rsidR="00846AF5" w:rsidRPr="00C8523B" w:rsidRDefault="00846AF5" w:rsidP="00C8523B">
      <w:r w:rsidRPr="00C8523B">
        <w:rPr>
          <w:rFonts w:eastAsia="Calibri"/>
        </w:rPr>
        <w:t>a)</w:t>
      </w:r>
      <w:r>
        <w:rPr>
          <w:rFonts w:eastAsia="Calibri"/>
        </w:rPr>
        <w:t xml:space="preserve"> </w:t>
      </w:r>
      <w:r w:rsidRPr="00BC00C6">
        <w:t>they both send ties to the same third parties and receive ties from the same third parties</w:t>
      </w:r>
    </w:p>
    <w:p w14:paraId="10B67C9B" w14:textId="77777777" w:rsidR="00846AF5" w:rsidRPr="00BC00C6" w:rsidRDefault="00846AF5" w:rsidP="00C8523B">
      <w:r w:rsidRPr="00C8523B">
        <w:rPr>
          <w:rFonts w:eastAsia="Calibri"/>
        </w:rPr>
        <w:t>b)</w:t>
      </w:r>
      <w:r>
        <w:rPr>
          <w:rFonts w:eastAsia="Calibri"/>
        </w:rPr>
        <w:t xml:space="preserve"> </w:t>
      </w:r>
      <w:r w:rsidRPr="00BC00C6">
        <w:t>they have a direct tie to each other</w:t>
      </w:r>
    </w:p>
    <w:p w14:paraId="43D6F823" w14:textId="77777777" w:rsidR="00846AF5" w:rsidRDefault="00846AF5" w:rsidP="00EB1E6E">
      <w:r w:rsidRPr="00C8523B">
        <w:rPr>
          <w:rFonts w:eastAsia="Calibri"/>
        </w:rPr>
        <w:t>c)</w:t>
      </w:r>
      <w:r>
        <w:rPr>
          <w:rFonts w:eastAsia="Calibri"/>
        </w:rPr>
        <w:t xml:space="preserve"> </w:t>
      </w:r>
      <w:r w:rsidRPr="00BC00C6">
        <w:t>they both send ties to the same third parties and each other</w:t>
      </w:r>
    </w:p>
    <w:p w14:paraId="28FA288A" w14:textId="77777777" w:rsidR="00846AF5" w:rsidRPr="00BC00C6" w:rsidRDefault="00846AF5" w:rsidP="00C8523B">
      <w:r w:rsidRPr="00C8523B">
        <w:rPr>
          <w:rFonts w:eastAsia="Calibri"/>
        </w:rPr>
        <w:t>d)</w:t>
      </w:r>
      <w:r>
        <w:rPr>
          <w:rFonts w:eastAsia="Calibri"/>
        </w:rPr>
        <w:t xml:space="preserve"> </w:t>
      </w:r>
      <w:r w:rsidRPr="00BC00C6">
        <w:t>they receive ties from the same third parties</w:t>
      </w:r>
    </w:p>
    <w:p w14:paraId="1FF1F719" w14:textId="77777777" w:rsidR="00846AF5" w:rsidRPr="00C8523B" w:rsidRDefault="00846AF5" w:rsidP="00C8523B">
      <w:r w:rsidRPr="00C8523B">
        <w:rPr>
          <w:rFonts w:eastAsia="Calibri"/>
          <w:b/>
        </w:rPr>
        <w:t xml:space="preserve">Ans: </w:t>
      </w:r>
      <w:r w:rsidRPr="00C8523B">
        <w:t>A</w:t>
      </w:r>
    </w:p>
    <w:p w14:paraId="20A14011" w14:textId="77777777" w:rsidR="00846AF5" w:rsidRPr="00C920FB" w:rsidRDefault="00846AF5" w:rsidP="00C8523B">
      <w:pPr>
        <w:ind w:left="504" w:hanging="360"/>
      </w:pPr>
      <w:r w:rsidRPr="00C920FB">
        <w:t>Two actors are structurally equivalent if they both send ties to the same third parties and receive ties from the same third parties. They do not need to have a direct tie to each other to be equivalent.</w:t>
      </w:r>
    </w:p>
    <w:p w14:paraId="23AEFD71" w14:textId="77777777" w:rsidR="000D2D72" w:rsidRDefault="000D2D72" w:rsidP="00C8523B"/>
    <w:p w14:paraId="652398AD" w14:textId="393AE6A4" w:rsidR="00846AF5" w:rsidRPr="00C920FB" w:rsidRDefault="00846AF5" w:rsidP="00C8523B">
      <w:r w:rsidRPr="00C920FB">
        <w:t>3. Grouping structurally equivalent actors together to</w:t>
      </w:r>
      <w:r>
        <w:t xml:space="preserve"> </w:t>
      </w:r>
      <w:r w:rsidRPr="00C920FB">
        <w:t>form a simpler matrix is called</w:t>
      </w:r>
    </w:p>
    <w:p w14:paraId="21A51026" w14:textId="77777777" w:rsidR="00846AF5" w:rsidRPr="00BC00C6" w:rsidRDefault="00846AF5" w:rsidP="00C8523B">
      <w:r w:rsidRPr="00C8523B">
        <w:rPr>
          <w:rFonts w:eastAsia="Calibri"/>
        </w:rPr>
        <w:t>a)</w:t>
      </w:r>
      <w:r>
        <w:rPr>
          <w:rFonts w:eastAsia="Calibri"/>
        </w:rPr>
        <w:t xml:space="preserve"> </w:t>
      </w:r>
      <w:r w:rsidRPr="00BC00C6">
        <w:t>groupblocking</w:t>
      </w:r>
    </w:p>
    <w:p w14:paraId="5469397A" w14:textId="77777777" w:rsidR="00846AF5" w:rsidRPr="00C8523B" w:rsidRDefault="00846AF5" w:rsidP="00C8523B">
      <w:r w:rsidRPr="00C8523B">
        <w:rPr>
          <w:rFonts w:eastAsia="Calibri"/>
        </w:rPr>
        <w:t>b)</w:t>
      </w:r>
      <w:r>
        <w:rPr>
          <w:rFonts w:eastAsia="Calibri"/>
        </w:rPr>
        <w:t xml:space="preserve"> </w:t>
      </w:r>
      <w:r w:rsidRPr="00BC00C6">
        <w:t>blockmodel</w:t>
      </w:r>
      <w:r>
        <w:t>l</w:t>
      </w:r>
      <w:r w:rsidRPr="00BC00C6">
        <w:t>ing</w:t>
      </w:r>
    </w:p>
    <w:p w14:paraId="63CED595" w14:textId="77777777" w:rsidR="00846AF5" w:rsidRPr="00BC00C6" w:rsidRDefault="00846AF5" w:rsidP="00C8523B">
      <w:r w:rsidRPr="00C8523B">
        <w:rPr>
          <w:rFonts w:eastAsia="Calibri"/>
        </w:rPr>
        <w:t>c)</w:t>
      </w:r>
      <w:r>
        <w:rPr>
          <w:rFonts w:eastAsia="Calibri"/>
        </w:rPr>
        <w:t xml:space="preserve"> </w:t>
      </w:r>
      <w:r w:rsidRPr="00BC00C6">
        <w:t>blockstructuring</w:t>
      </w:r>
    </w:p>
    <w:p w14:paraId="10E4B449" w14:textId="77777777" w:rsidR="00846AF5" w:rsidRPr="00BC00C6" w:rsidRDefault="00846AF5" w:rsidP="00C8523B">
      <w:r w:rsidRPr="00C8523B">
        <w:rPr>
          <w:rFonts w:eastAsia="Calibri"/>
        </w:rPr>
        <w:t>d)</w:t>
      </w:r>
      <w:r>
        <w:rPr>
          <w:rFonts w:eastAsia="Calibri"/>
        </w:rPr>
        <w:t xml:space="preserve"> </w:t>
      </w:r>
      <w:r w:rsidRPr="00BC00C6">
        <w:t>groupmodel</w:t>
      </w:r>
      <w:r>
        <w:t>l</w:t>
      </w:r>
      <w:r w:rsidRPr="00BC00C6">
        <w:t>ing</w:t>
      </w:r>
    </w:p>
    <w:p w14:paraId="30E5115D" w14:textId="77777777" w:rsidR="00846AF5" w:rsidRPr="00C8523B" w:rsidRDefault="00846AF5" w:rsidP="00C8523B">
      <w:r w:rsidRPr="00C8523B">
        <w:rPr>
          <w:rFonts w:eastAsia="Calibri"/>
          <w:b/>
        </w:rPr>
        <w:t xml:space="preserve">Ans: </w:t>
      </w:r>
      <w:r w:rsidRPr="00C8523B">
        <w:t>B</w:t>
      </w:r>
    </w:p>
    <w:p w14:paraId="5ED7E324" w14:textId="77777777" w:rsidR="00846AF5" w:rsidRPr="00C920FB" w:rsidRDefault="00846AF5" w:rsidP="00C8523B">
      <w:pPr>
        <w:ind w:left="504" w:hanging="360"/>
      </w:pPr>
      <w:r w:rsidRPr="00C920FB">
        <w:t>We can produce a simplified or reduced matrix by arranging the rows and columns of the adjacency matrix so that structurally equivalent actors are grouped together. This grouping induces blocks within the matrix and is called blockmodel</w:t>
      </w:r>
      <w:r>
        <w:t>l</w:t>
      </w:r>
      <w:r w:rsidRPr="00C920FB">
        <w:t>ing.</w:t>
      </w:r>
    </w:p>
    <w:p w14:paraId="57181DEF" w14:textId="77777777" w:rsidR="000D2D72" w:rsidRDefault="000D2D72" w:rsidP="00EB1E6E"/>
    <w:p w14:paraId="1B31CB6D" w14:textId="0B3DA60E" w:rsidR="00846AF5" w:rsidRDefault="00846AF5" w:rsidP="00EB1E6E">
      <w:r w:rsidRPr="00C920FB">
        <w:t>4. To compare two different partitions on the same data, we need to count the number of</w:t>
      </w:r>
    </w:p>
    <w:p w14:paraId="6055C4ED" w14:textId="77777777" w:rsidR="00846AF5" w:rsidRPr="00C8523B" w:rsidRDefault="00846AF5" w:rsidP="00C8523B">
      <w:r w:rsidRPr="00C8523B">
        <w:rPr>
          <w:rFonts w:eastAsia="Calibri"/>
        </w:rPr>
        <w:t>a)</w:t>
      </w:r>
      <w:r>
        <w:rPr>
          <w:rFonts w:eastAsia="Calibri"/>
        </w:rPr>
        <w:t xml:space="preserve"> </w:t>
      </w:r>
      <w:r w:rsidRPr="00BC00C6">
        <w:t>changes that are required to make the blockmodel fit the ideal structure of blocks</w:t>
      </w:r>
    </w:p>
    <w:p w14:paraId="55709801" w14:textId="77777777" w:rsidR="00846AF5" w:rsidRPr="00C8523B" w:rsidRDefault="00846AF5" w:rsidP="00C8523B">
      <w:r w:rsidRPr="00C8523B">
        <w:rPr>
          <w:rFonts w:eastAsia="Calibri"/>
        </w:rPr>
        <w:t>b)</w:t>
      </w:r>
      <w:r>
        <w:rPr>
          <w:rFonts w:eastAsia="Calibri"/>
        </w:rPr>
        <w:t xml:space="preserve"> </w:t>
      </w:r>
      <w:r w:rsidRPr="00BC00C6">
        <w:t>changes that are required to make the blockmodel fit the ideal structure of groups</w:t>
      </w:r>
    </w:p>
    <w:p w14:paraId="5B844B62" w14:textId="77777777" w:rsidR="00846AF5" w:rsidRPr="00C8523B" w:rsidRDefault="00846AF5" w:rsidP="00C8523B">
      <w:r w:rsidRPr="00C8523B">
        <w:rPr>
          <w:rFonts w:eastAsia="Calibri"/>
        </w:rPr>
        <w:t>c)</w:t>
      </w:r>
      <w:r>
        <w:rPr>
          <w:rFonts w:eastAsia="Calibri"/>
        </w:rPr>
        <w:t xml:space="preserve"> </w:t>
      </w:r>
      <w:r w:rsidRPr="00BC00C6">
        <w:t>changes that are required to make the blockmodel fit the ideal structure of tens</w:t>
      </w:r>
    </w:p>
    <w:p w14:paraId="7D4CD374" w14:textId="77777777" w:rsidR="00846AF5" w:rsidRPr="00C8523B" w:rsidRDefault="00846AF5" w:rsidP="00C8523B">
      <w:r w:rsidRPr="00C8523B">
        <w:rPr>
          <w:rFonts w:eastAsia="Calibri"/>
        </w:rPr>
        <w:t>d)</w:t>
      </w:r>
      <w:r>
        <w:rPr>
          <w:rFonts w:eastAsia="Calibri"/>
        </w:rPr>
        <w:t xml:space="preserve"> </w:t>
      </w:r>
      <w:r w:rsidRPr="00BC00C6">
        <w:t>changes that are required to make the blockmodel fit the ideal structure of zeros and ones</w:t>
      </w:r>
    </w:p>
    <w:p w14:paraId="0758F5B7" w14:textId="77777777" w:rsidR="00846AF5" w:rsidRPr="00C8523B" w:rsidRDefault="00846AF5" w:rsidP="00C8523B">
      <w:r w:rsidRPr="00C8523B">
        <w:rPr>
          <w:rFonts w:eastAsia="Calibri"/>
          <w:b/>
        </w:rPr>
        <w:t xml:space="preserve">Ans: </w:t>
      </w:r>
      <w:r w:rsidRPr="00C8523B">
        <w:t>D</w:t>
      </w:r>
    </w:p>
    <w:p w14:paraId="7AD72898" w14:textId="77777777" w:rsidR="00846AF5" w:rsidRPr="00C8523B" w:rsidRDefault="00846AF5" w:rsidP="00C8523B">
      <w:pPr>
        <w:ind w:left="504" w:hanging="360"/>
      </w:pPr>
      <w:r w:rsidRPr="00C8523B">
        <w:t>To compare two different partitions on the same data, we just need to count the number of changes that are required to make the blockmodel fit the ideal structure of zeros and ones. We call this the ‘fit’ or ‘error’.</w:t>
      </w:r>
    </w:p>
    <w:p w14:paraId="072E5505" w14:textId="77777777" w:rsidR="000D2D72" w:rsidRDefault="000D2D72" w:rsidP="00C8523B"/>
    <w:p w14:paraId="2B3D5B7C" w14:textId="5341322A" w:rsidR="00846AF5" w:rsidRPr="00C920FB" w:rsidRDefault="00846AF5" w:rsidP="00C8523B">
      <w:r w:rsidRPr="00C920FB">
        <w:lastRenderedPageBreak/>
        <w:t>5. In regular equivalence</w:t>
      </w:r>
      <w:r>
        <w:t>,</w:t>
      </w:r>
    </w:p>
    <w:p w14:paraId="6BEB7F15" w14:textId="77777777" w:rsidR="00846AF5" w:rsidRPr="00C8523B" w:rsidRDefault="00846AF5" w:rsidP="00C8523B">
      <w:pPr>
        <w:ind w:left="360" w:hanging="360"/>
      </w:pPr>
      <w:r w:rsidRPr="00C8523B">
        <w:rPr>
          <w:rFonts w:eastAsia="Calibri"/>
        </w:rPr>
        <w:t>a)</w:t>
      </w:r>
      <w:r>
        <w:rPr>
          <w:rFonts w:eastAsia="Calibri"/>
        </w:rPr>
        <w:t xml:space="preserve"> </w:t>
      </w:r>
      <w:r w:rsidRPr="00BC00C6">
        <w:t>actors cannot be structurally similar in ways that do not involve being connected to the same actors</w:t>
      </w:r>
    </w:p>
    <w:p w14:paraId="44773D11" w14:textId="77777777" w:rsidR="00846AF5" w:rsidRPr="00C8523B" w:rsidRDefault="00846AF5" w:rsidP="00C8523B">
      <w:pPr>
        <w:ind w:left="360" w:hanging="360"/>
      </w:pPr>
      <w:r w:rsidRPr="00C8523B">
        <w:rPr>
          <w:rFonts w:eastAsia="Calibri"/>
        </w:rPr>
        <w:t>b)</w:t>
      </w:r>
      <w:r>
        <w:rPr>
          <w:rFonts w:eastAsia="Calibri"/>
        </w:rPr>
        <w:t xml:space="preserve"> </w:t>
      </w:r>
      <w:r w:rsidRPr="00BC00C6">
        <w:t>actors can be structurally different but connected to the same actors</w:t>
      </w:r>
    </w:p>
    <w:p w14:paraId="2D6E9982" w14:textId="77777777" w:rsidR="00846AF5" w:rsidRPr="00C8523B" w:rsidRDefault="00846AF5" w:rsidP="00C8523B">
      <w:pPr>
        <w:ind w:left="360" w:hanging="360"/>
      </w:pPr>
      <w:r w:rsidRPr="00C8523B">
        <w:rPr>
          <w:rFonts w:eastAsia="Calibri"/>
        </w:rPr>
        <w:t>c)</w:t>
      </w:r>
      <w:r>
        <w:rPr>
          <w:rFonts w:eastAsia="Calibri"/>
        </w:rPr>
        <w:t xml:space="preserve"> </w:t>
      </w:r>
      <w:r w:rsidRPr="00BC00C6">
        <w:t>actors can be structurally similar in ways that involve being connected to the same actors</w:t>
      </w:r>
    </w:p>
    <w:p w14:paraId="0703CC06" w14:textId="77777777" w:rsidR="00846AF5" w:rsidRPr="00C8523B" w:rsidRDefault="00846AF5" w:rsidP="00C8523B">
      <w:pPr>
        <w:ind w:left="360" w:hanging="360"/>
      </w:pPr>
      <w:r w:rsidRPr="00C8523B">
        <w:rPr>
          <w:rFonts w:eastAsia="Calibri"/>
        </w:rPr>
        <w:t>d)</w:t>
      </w:r>
      <w:r>
        <w:rPr>
          <w:rFonts w:eastAsia="Calibri"/>
        </w:rPr>
        <w:t xml:space="preserve"> </w:t>
      </w:r>
      <w:r w:rsidRPr="00BC00C6">
        <w:t>actors can be structurally similar in ways that do not involve being connected to the same actors</w:t>
      </w:r>
    </w:p>
    <w:p w14:paraId="37B6B3B5" w14:textId="77777777" w:rsidR="00846AF5" w:rsidRPr="00C8523B" w:rsidRDefault="00846AF5" w:rsidP="00C8523B">
      <w:r w:rsidRPr="00C8523B">
        <w:rPr>
          <w:rFonts w:eastAsia="Calibri"/>
          <w:b/>
        </w:rPr>
        <w:t xml:space="preserve">Ans: </w:t>
      </w:r>
      <w:r w:rsidRPr="00C8523B">
        <w:t>D</w:t>
      </w:r>
    </w:p>
    <w:p w14:paraId="77190310" w14:textId="77777777" w:rsidR="00846AF5" w:rsidRPr="00C8523B" w:rsidRDefault="00846AF5" w:rsidP="00C8523B">
      <w:pPr>
        <w:ind w:left="504" w:hanging="360"/>
      </w:pPr>
      <w:r w:rsidRPr="00C8523B">
        <w:t>In regular equivalence, actors can be structurally similar in ways that do not involve being connected to the same actors (unlike structural equivalence).</w:t>
      </w:r>
    </w:p>
    <w:p w14:paraId="31F7C9DE" w14:textId="77777777" w:rsidR="000D2D72" w:rsidRDefault="000D2D72" w:rsidP="00C8523B"/>
    <w:p w14:paraId="159774A0" w14:textId="1780598A" w:rsidR="00846AF5" w:rsidRPr="00C920FB" w:rsidRDefault="00846AF5" w:rsidP="00C8523B">
      <w:r w:rsidRPr="00C920FB">
        <w:t>6. Which algorithm is used to compare profiles of actor equivalences?</w:t>
      </w:r>
    </w:p>
    <w:p w14:paraId="6E61E2AF" w14:textId="77777777" w:rsidR="00846AF5" w:rsidRPr="00BC00C6" w:rsidRDefault="00846AF5" w:rsidP="00C8523B">
      <w:r w:rsidRPr="00C8523B">
        <w:rPr>
          <w:rFonts w:eastAsia="Calibri"/>
        </w:rPr>
        <w:t>a)</w:t>
      </w:r>
      <w:r>
        <w:rPr>
          <w:rFonts w:eastAsia="Calibri"/>
        </w:rPr>
        <w:t xml:space="preserve"> </w:t>
      </w:r>
      <w:r w:rsidRPr="00BC00C6">
        <w:t>EI</w:t>
      </w:r>
    </w:p>
    <w:p w14:paraId="3C423522" w14:textId="77777777" w:rsidR="00846AF5" w:rsidRPr="00BC00C6" w:rsidRDefault="00846AF5" w:rsidP="00C8523B">
      <w:r w:rsidRPr="00C8523B">
        <w:rPr>
          <w:rFonts w:eastAsia="Calibri"/>
        </w:rPr>
        <w:t>b)</w:t>
      </w:r>
      <w:r>
        <w:rPr>
          <w:rFonts w:eastAsia="Calibri"/>
        </w:rPr>
        <w:t xml:space="preserve"> </w:t>
      </w:r>
      <w:r w:rsidRPr="00BC00C6">
        <w:t>Louvain</w:t>
      </w:r>
    </w:p>
    <w:p w14:paraId="52FD2002" w14:textId="77777777" w:rsidR="00846AF5" w:rsidRPr="00BC00C6" w:rsidRDefault="00846AF5" w:rsidP="00C8523B">
      <w:r w:rsidRPr="00C8523B">
        <w:rPr>
          <w:rFonts w:eastAsia="Calibri"/>
        </w:rPr>
        <w:t>c)</w:t>
      </w:r>
      <w:r>
        <w:rPr>
          <w:rFonts w:eastAsia="Calibri"/>
        </w:rPr>
        <w:t xml:space="preserve"> </w:t>
      </w:r>
      <w:r w:rsidRPr="00BC00C6">
        <w:t>REGE</w:t>
      </w:r>
    </w:p>
    <w:p w14:paraId="53C1D194" w14:textId="77777777" w:rsidR="00846AF5" w:rsidRPr="00BC00C6" w:rsidRDefault="00846AF5" w:rsidP="00C8523B">
      <w:r w:rsidRPr="00C8523B">
        <w:rPr>
          <w:rFonts w:eastAsia="Calibri"/>
        </w:rPr>
        <w:t>d)</w:t>
      </w:r>
      <w:r>
        <w:rPr>
          <w:rFonts w:eastAsia="Calibri"/>
        </w:rPr>
        <w:t xml:space="preserve"> </w:t>
      </w:r>
      <w:r w:rsidRPr="00BC00C6">
        <w:t>Girvan</w:t>
      </w:r>
      <w:r>
        <w:t>–</w:t>
      </w:r>
      <w:r w:rsidRPr="00BC00C6">
        <w:t>Newman</w:t>
      </w:r>
    </w:p>
    <w:p w14:paraId="4D920756" w14:textId="77777777" w:rsidR="00846AF5" w:rsidRPr="00C8523B" w:rsidRDefault="00846AF5" w:rsidP="00C8523B">
      <w:r w:rsidRPr="00C8523B">
        <w:rPr>
          <w:rFonts w:eastAsia="Calibri"/>
          <w:b/>
        </w:rPr>
        <w:t xml:space="preserve">Ans: </w:t>
      </w:r>
      <w:r w:rsidRPr="00C8523B">
        <w:t>C</w:t>
      </w:r>
    </w:p>
    <w:p w14:paraId="76304FA5" w14:textId="77777777" w:rsidR="00846AF5" w:rsidRPr="00C8523B" w:rsidRDefault="00846AF5" w:rsidP="00C8523B">
      <w:pPr>
        <w:ind w:left="504" w:hanging="360"/>
      </w:pPr>
      <w:r w:rsidRPr="00C8523B">
        <w:t>The REGE algorithm is used to compare profiles of actor equivalences.</w:t>
      </w:r>
    </w:p>
    <w:p w14:paraId="72386742" w14:textId="77777777" w:rsidR="000D2D72" w:rsidRDefault="000D2D72" w:rsidP="00C8523B"/>
    <w:p w14:paraId="366C723D" w14:textId="0A080F1C" w:rsidR="00846AF5" w:rsidRPr="00C920FB" w:rsidRDefault="00846AF5" w:rsidP="00C8523B">
      <w:r w:rsidRPr="00C920FB">
        <w:t>7. Which of the following statements is true?</w:t>
      </w:r>
    </w:p>
    <w:p w14:paraId="79676D64" w14:textId="77777777" w:rsidR="00846AF5" w:rsidRPr="00C8523B" w:rsidRDefault="00846AF5" w:rsidP="00C8523B">
      <w:pPr>
        <w:ind w:left="360" w:hanging="360"/>
      </w:pPr>
      <w:r w:rsidRPr="00C8523B">
        <w:rPr>
          <w:rFonts w:eastAsia="Calibri"/>
        </w:rPr>
        <w:t>a)</w:t>
      </w:r>
      <w:r>
        <w:rPr>
          <w:rFonts w:eastAsia="Calibri"/>
        </w:rPr>
        <w:t xml:space="preserve"> </w:t>
      </w:r>
      <w:r w:rsidRPr="00BC00C6">
        <w:t>Networks with multiple clique structures function better than networks with core periphery structures</w:t>
      </w:r>
    </w:p>
    <w:p w14:paraId="0FDC905D" w14:textId="77777777" w:rsidR="00846AF5" w:rsidRPr="00C8523B" w:rsidRDefault="00846AF5" w:rsidP="00C8523B">
      <w:pPr>
        <w:ind w:left="360" w:hanging="360"/>
      </w:pPr>
      <w:r w:rsidRPr="00C8523B">
        <w:rPr>
          <w:rFonts w:eastAsia="Calibri"/>
        </w:rPr>
        <w:t>b)</w:t>
      </w:r>
      <w:r>
        <w:rPr>
          <w:rFonts w:eastAsia="Calibri"/>
        </w:rPr>
        <w:t xml:space="preserve"> </w:t>
      </w:r>
      <w:r w:rsidRPr="00BC00C6">
        <w:t>Networks with core–periphery structures function the same as networks with multiple clique structures</w:t>
      </w:r>
    </w:p>
    <w:p w14:paraId="1B9AFD27" w14:textId="77777777" w:rsidR="00846AF5" w:rsidRPr="00C8523B" w:rsidRDefault="00846AF5" w:rsidP="00C8523B">
      <w:pPr>
        <w:ind w:left="360" w:hanging="360"/>
      </w:pPr>
      <w:r w:rsidRPr="00C8523B">
        <w:rPr>
          <w:rFonts w:eastAsia="Calibri"/>
        </w:rPr>
        <w:t>c)</w:t>
      </w:r>
      <w:r>
        <w:rPr>
          <w:rFonts w:eastAsia="Calibri"/>
        </w:rPr>
        <w:t xml:space="preserve"> </w:t>
      </w:r>
      <w:r w:rsidRPr="00BC00C6">
        <w:t>Networks with core–periphery structures function worse than networks with multiple clique structures</w:t>
      </w:r>
    </w:p>
    <w:p w14:paraId="23EE91F1" w14:textId="77777777" w:rsidR="00846AF5" w:rsidRPr="00C8523B" w:rsidRDefault="00846AF5" w:rsidP="00C8523B">
      <w:pPr>
        <w:ind w:left="360" w:hanging="360"/>
      </w:pPr>
      <w:r w:rsidRPr="00C8523B">
        <w:rPr>
          <w:rFonts w:eastAsia="Calibri"/>
        </w:rPr>
        <w:t>d)</w:t>
      </w:r>
      <w:r>
        <w:rPr>
          <w:rFonts w:eastAsia="Calibri"/>
        </w:rPr>
        <w:t xml:space="preserve"> </w:t>
      </w:r>
      <w:r w:rsidRPr="00BC00C6">
        <w:t>Networks with core–periphery structures function better than networks with multiple clique structures</w:t>
      </w:r>
    </w:p>
    <w:p w14:paraId="12619D0D" w14:textId="77777777" w:rsidR="00846AF5" w:rsidRPr="00C8523B" w:rsidRDefault="00846AF5" w:rsidP="00C8523B">
      <w:r w:rsidRPr="00C8523B">
        <w:rPr>
          <w:rFonts w:eastAsia="Calibri"/>
          <w:b/>
        </w:rPr>
        <w:t xml:space="preserve">Ans: </w:t>
      </w:r>
      <w:r w:rsidRPr="00C8523B">
        <w:t>D</w:t>
      </w:r>
    </w:p>
    <w:p w14:paraId="45D2AEAD" w14:textId="77777777" w:rsidR="00846AF5" w:rsidRPr="00C8523B" w:rsidRDefault="00846AF5" w:rsidP="00C8523B">
      <w:pPr>
        <w:ind w:left="504" w:hanging="360"/>
      </w:pPr>
      <w:r w:rsidRPr="00C8523B">
        <w:lastRenderedPageBreak/>
        <w:t>Networks with core–periphery structures have been observed to function better than networks with multiple clique structures.</w:t>
      </w:r>
    </w:p>
    <w:p w14:paraId="7F015DF6" w14:textId="77777777" w:rsidR="000D2D72" w:rsidRDefault="000D2D72" w:rsidP="00C8523B"/>
    <w:p w14:paraId="3E83EA1B" w14:textId="78DE30C1" w:rsidR="00846AF5" w:rsidRPr="00C920FB" w:rsidRDefault="00846AF5" w:rsidP="00C8523B">
      <w:r w:rsidRPr="00C920FB">
        <w:t>8. Which function is used to apply the continuous method in R?</w:t>
      </w:r>
    </w:p>
    <w:p w14:paraId="65B8DDAE" w14:textId="77777777" w:rsidR="00846AF5" w:rsidRPr="00BC00C6" w:rsidRDefault="00846AF5" w:rsidP="00C8523B">
      <w:r w:rsidRPr="00C8523B">
        <w:rPr>
          <w:rFonts w:eastAsia="Calibri"/>
        </w:rPr>
        <w:t>a)</w:t>
      </w:r>
      <w:r>
        <w:rPr>
          <w:rFonts w:eastAsia="Calibri"/>
        </w:rPr>
        <w:t xml:space="preserve"> </w:t>
      </w:r>
      <w:r w:rsidRPr="00BC00C6">
        <w:t>‘</w:t>
      </w:r>
      <w:proofErr w:type="gramStart"/>
      <w:r w:rsidRPr="00BC00C6">
        <w:t>xEigenvector(</w:t>
      </w:r>
      <w:proofErr w:type="gramEnd"/>
      <w:r w:rsidRPr="00BC00C6">
        <w:t>)’</w:t>
      </w:r>
    </w:p>
    <w:p w14:paraId="001D4E2E" w14:textId="77777777" w:rsidR="00846AF5" w:rsidRPr="00C8523B" w:rsidRDefault="00846AF5" w:rsidP="00C8523B">
      <w:r w:rsidRPr="00C8523B">
        <w:rPr>
          <w:rFonts w:eastAsia="Calibri"/>
        </w:rPr>
        <w:t>b)</w:t>
      </w:r>
      <w:r>
        <w:rPr>
          <w:rFonts w:eastAsia="Calibri"/>
        </w:rPr>
        <w:t xml:space="preserve"> </w:t>
      </w:r>
      <w:r w:rsidRPr="00BC00C6">
        <w:t>‘</w:t>
      </w:r>
      <w:proofErr w:type="gramStart"/>
      <w:r w:rsidRPr="00BC00C6">
        <w:t>kEigenvector(</w:t>
      </w:r>
      <w:proofErr w:type="gramEnd"/>
      <w:r w:rsidRPr="00BC00C6">
        <w:t>)’</w:t>
      </w:r>
    </w:p>
    <w:p w14:paraId="7F4CF8BF" w14:textId="77777777" w:rsidR="00846AF5" w:rsidRPr="00C8523B" w:rsidRDefault="00846AF5" w:rsidP="00C8523B">
      <w:r w:rsidRPr="00C8523B">
        <w:rPr>
          <w:rFonts w:eastAsia="Calibri"/>
        </w:rPr>
        <w:t>c)</w:t>
      </w:r>
      <w:r>
        <w:rPr>
          <w:rFonts w:eastAsia="Calibri"/>
        </w:rPr>
        <w:t xml:space="preserve"> </w:t>
      </w:r>
      <w:r w:rsidRPr="00BC00C6">
        <w:t>‘x(Eigenvector)’</w:t>
      </w:r>
    </w:p>
    <w:p w14:paraId="46EFC6E0" w14:textId="77777777" w:rsidR="00846AF5" w:rsidRPr="00C8523B" w:rsidRDefault="00846AF5" w:rsidP="00C8523B">
      <w:r w:rsidRPr="00C8523B">
        <w:rPr>
          <w:rFonts w:eastAsia="Calibri"/>
        </w:rPr>
        <w:t>d)</w:t>
      </w:r>
      <w:r>
        <w:rPr>
          <w:rFonts w:eastAsia="Calibri"/>
        </w:rPr>
        <w:t xml:space="preserve"> </w:t>
      </w:r>
      <w:r w:rsidRPr="00BC00C6">
        <w:t>‘</w:t>
      </w:r>
      <w:proofErr w:type="gramStart"/>
      <w:r w:rsidRPr="00BC00C6">
        <w:t>Eigenvector(</w:t>
      </w:r>
      <w:proofErr w:type="gramEnd"/>
      <w:r w:rsidRPr="00BC00C6">
        <w:t>)x’</w:t>
      </w:r>
    </w:p>
    <w:p w14:paraId="77AD619A" w14:textId="77777777" w:rsidR="00846AF5" w:rsidRPr="00C8523B" w:rsidRDefault="00846AF5" w:rsidP="00C8523B">
      <w:r w:rsidRPr="00C8523B">
        <w:rPr>
          <w:rFonts w:eastAsia="Calibri"/>
          <w:b/>
        </w:rPr>
        <w:t xml:space="preserve">Ans: </w:t>
      </w:r>
      <w:r w:rsidRPr="00C8523B">
        <w:t>A</w:t>
      </w:r>
    </w:p>
    <w:p w14:paraId="5186562B" w14:textId="77777777" w:rsidR="00846AF5" w:rsidRPr="00C920FB" w:rsidRDefault="00846AF5" w:rsidP="00C8523B">
      <w:pPr>
        <w:ind w:left="504" w:hanging="360"/>
      </w:pPr>
      <w:r w:rsidRPr="00C8523B">
        <w:rPr>
          <w:b/>
        </w:rPr>
        <w:t>‘xEigenvector()’</w:t>
      </w:r>
      <w:r w:rsidRPr="00C920FB">
        <w:t xml:space="preserve"> is used to apply the continuous method in R.</w:t>
      </w:r>
    </w:p>
    <w:p w14:paraId="7E8CCF02" w14:textId="77777777" w:rsidR="000D2D72" w:rsidRDefault="000D2D72" w:rsidP="00EB1E6E"/>
    <w:p w14:paraId="29A487F7" w14:textId="727E9E53" w:rsidR="00846AF5" w:rsidRDefault="00846AF5" w:rsidP="00EB1E6E">
      <w:r w:rsidRPr="00C920FB">
        <w:t xml:space="preserve">9. Actors in similar structural positions across </w:t>
      </w:r>
      <w:proofErr w:type="spellStart"/>
      <w:r w:rsidRPr="00C920FB">
        <w:t>multirelational</w:t>
      </w:r>
      <w:proofErr w:type="spellEnd"/>
      <w:r w:rsidRPr="00C920FB">
        <w:t xml:space="preserve"> networks share certain</w:t>
      </w:r>
    </w:p>
    <w:p w14:paraId="2800C821" w14:textId="77777777" w:rsidR="00846AF5" w:rsidRPr="00BC00C6" w:rsidRDefault="00846AF5" w:rsidP="00C8523B">
      <w:r w:rsidRPr="00C8523B">
        <w:rPr>
          <w:rFonts w:eastAsia="Calibri"/>
        </w:rPr>
        <w:t>a)</w:t>
      </w:r>
      <w:r>
        <w:rPr>
          <w:rFonts w:eastAsia="Calibri"/>
        </w:rPr>
        <w:t xml:space="preserve"> </w:t>
      </w:r>
      <w:r w:rsidRPr="00BC00C6">
        <w:t>communities</w:t>
      </w:r>
    </w:p>
    <w:p w14:paraId="410A52B6" w14:textId="77777777" w:rsidR="00846AF5" w:rsidRPr="00BC00C6" w:rsidRDefault="00846AF5" w:rsidP="00C8523B">
      <w:r w:rsidRPr="00C8523B">
        <w:rPr>
          <w:rFonts w:eastAsia="Calibri"/>
        </w:rPr>
        <w:t>b)</w:t>
      </w:r>
      <w:r>
        <w:rPr>
          <w:rFonts w:eastAsia="Calibri"/>
        </w:rPr>
        <w:t xml:space="preserve"> </w:t>
      </w:r>
      <w:r w:rsidRPr="00BC00C6">
        <w:t>cliques</w:t>
      </w:r>
    </w:p>
    <w:p w14:paraId="4413D6D9" w14:textId="77777777" w:rsidR="00846AF5" w:rsidRPr="00BC00C6" w:rsidRDefault="00846AF5" w:rsidP="00C8523B">
      <w:r w:rsidRPr="00C8523B">
        <w:rPr>
          <w:rFonts w:eastAsia="Calibri"/>
        </w:rPr>
        <w:t>c)</w:t>
      </w:r>
      <w:r>
        <w:rPr>
          <w:rFonts w:eastAsia="Calibri"/>
        </w:rPr>
        <w:t xml:space="preserve"> </w:t>
      </w:r>
      <w:r w:rsidRPr="00BC00C6">
        <w:t>behavio</w:t>
      </w:r>
      <w:r>
        <w:t>u</w:t>
      </w:r>
      <w:r w:rsidRPr="00BC00C6">
        <w:t>ral patterns</w:t>
      </w:r>
    </w:p>
    <w:p w14:paraId="48262EA7" w14:textId="77777777" w:rsidR="00846AF5" w:rsidRPr="00BC00C6" w:rsidRDefault="00846AF5" w:rsidP="00C8523B">
      <w:r w:rsidRPr="00C8523B">
        <w:rPr>
          <w:rFonts w:eastAsia="Calibri"/>
        </w:rPr>
        <w:t>d)</w:t>
      </w:r>
      <w:r>
        <w:rPr>
          <w:rFonts w:eastAsia="Calibri"/>
        </w:rPr>
        <w:t xml:space="preserve"> </w:t>
      </w:r>
      <w:r w:rsidRPr="00BC00C6">
        <w:t>personality traits</w:t>
      </w:r>
    </w:p>
    <w:p w14:paraId="7BD8A51D" w14:textId="77777777" w:rsidR="00846AF5" w:rsidRPr="00C8523B" w:rsidRDefault="00846AF5" w:rsidP="00C8523B">
      <w:r w:rsidRPr="00C8523B">
        <w:rPr>
          <w:rFonts w:eastAsia="Calibri"/>
          <w:b/>
        </w:rPr>
        <w:t xml:space="preserve">Ans: </w:t>
      </w:r>
      <w:r w:rsidRPr="00C8523B">
        <w:t>C</w:t>
      </w:r>
    </w:p>
    <w:p w14:paraId="414351AE" w14:textId="77777777" w:rsidR="00846AF5" w:rsidRPr="00C920FB" w:rsidRDefault="00846AF5" w:rsidP="00C8523B">
      <w:pPr>
        <w:ind w:left="504" w:hanging="360"/>
      </w:pPr>
      <w:r w:rsidRPr="00C920FB">
        <w:t>Actors in similar structural positions across multirelational networks share certain behavioral patterns.</w:t>
      </w:r>
    </w:p>
    <w:p w14:paraId="2A9D5FFC" w14:textId="77777777" w:rsidR="000D2D72" w:rsidRDefault="000D2D72" w:rsidP="00C8523B"/>
    <w:p w14:paraId="4EA15BB3" w14:textId="7AEE7F7A" w:rsidR="00846AF5" w:rsidRPr="00BC00C6" w:rsidRDefault="00846AF5" w:rsidP="00C8523B">
      <w:r w:rsidRPr="00BC00C6">
        <w:t>10. What is best for generalized blockmodel</w:t>
      </w:r>
      <w:r>
        <w:t>l</w:t>
      </w:r>
      <w:r w:rsidRPr="00BC00C6">
        <w:t>ing?</w:t>
      </w:r>
    </w:p>
    <w:p w14:paraId="1F47B38D" w14:textId="77777777" w:rsidR="00846AF5" w:rsidRPr="00C8523B" w:rsidRDefault="00846AF5" w:rsidP="00C8523B">
      <w:r w:rsidRPr="00C8523B">
        <w:rPr>
          <w:rFonts w:eastAsia="Calibri"/>
        </w:rPr>
        <w:t>a)</w:t>
      </w:r>
      <w:r>
        <w:rPr>
          <w:rFonts w:eastAsia="Calibri"/>
        </w:rPr>
        <w:t xml:space="preserve"> </w:t>
      </w:r>
      <w:r w:rsidRPr="00BC00C6">
        <w:t>UCINET</w:t>
      </w:r>
    </w:p>
    <w:p w14:paraId="1CBFF3AE" w14:textId="77777777" w:rsidR="00846AF5" w:rsidRPr="00C8523B" w:rsidRDefault="00846AF5" w:rsidP="00C8523B">
      <w:r w:rsidRPr="00C8523B">
        <w:rPr>
          <w:rFonts w:eastAsia="Calibri"/>
        </w:rPr>
        <w:t>b)</w:t>
      </w:r>
      <w:r>
        <w:rPr>
          <w:rFonts w:eastAsia="Calibri"/>
        </w:rPr>
        <w:t xml:space="preserve"> </w:t>
      </w:r>
      <w:r w:rsidRPr="00BC00C6">
        <w:t>Pajek</w:t>
      </w:r>
    </w:p>
    <w:p w14:paraId="0AF40A52" w14:textId="77777777" w:rsidR="00846AF5" w:rsidRPr="00C8523B" w:rsidRDefault="00846AF5" w:rsidP="00C8523B">
      <w:r w:rsidRPr="00C8523B">
        <w:rPr>
          <w:rFonts w:eastAsia="Calibri"/>
        </w:rPr>
        <w:t>c)</w:t>
      </w:r>
      <w:r>
        <w:rPr>
          <w:rFonts w:eastAsia="Calibri"/>
        </w:rPr>
        <w:t xml:space="preserve"> </w:t>
      </w:r>
      <w:r w:rsidRPr="00BC00C6">
        <w:t>REGE</w:t>
      </w:r>
    </w:p>
    <w:p w14:paraId="4F3C906E" w14:textId="77777777" w:rsidR="00846AF5" w:rsidRPr="00C8523B" w:rsidRDefault="00846AF5" w:rsidP="00C8523B">
      <w:r w:rsidRPr="00C8523B">
        <w:rPr>
          <w:rFonts w:eastAsia="Calibri"/>
        </w:rPr>
        <w:t>d)</w:t>
      </w:r>
      <w:r>
        <w:rPr>
          <w:rFonts w:eastAsia="Calibri"/>
        </w:rPr>
        <w:t xml:space="preserve"> </w:t>
      </w:r>
      <w:r w:rsidRPr="00BC00C6">
        <w:t>Louvain</w:t>
      </w:r>
    </w:p>
    <w:p w14:paraId="617D9EFB" w14:textId="77777777" w:rsidR="00846AF5" w:rsidRPr="00C8523B" w:rsidRDefault="00846AF5" w:rsidP="00C8523B">
      <w:r w:rsidRPr="00C8523B">
        <w:rPr>
          <w:rFonts w:eastAsia="Calibri"/>
          <w:b/>
        </w:rPr>
        <w:t xml:space="preserve">Ans: </w:t>
      </w:r>
      <w:r w:rsidRPr="00C8523B">
        <w:t>B</w:t>
      </w:r>
    </w:p>
    <w:p w14:paraId="2B48E6EA" w14:textId="77777777" w:rsidR="00846AF5" w:rsidRPr="00C920FB" w:rsidRDefault="00846AF5" w:rsidP="00C8523B">
      <w:pPr>
        <w:ind w:left="504" w:hanging="360"/>
      </w:pPr>
      <w:r w:rsidRPr="00C920FB">
        <w:t>Both Pajek and UCINET have a broader range of routines for equivalences</w:t>
      </w:r>
      <w:r>
        <w:t>,</w:t>
      </w:r>
      <w:r w:rsidRPr="00C920FB">
        <w:t xml:space="preserve"> </w:t>
      </w:r>
      <w:proofErr w:type="gramStart"/>
      <w:r w:rsidRPr="00C920FB">
        <w:t>and in particular</w:t>
      </w:r>
      <w:r>
        <w:t>,</w:t>
      </w:r>
      <w:r w:rsidRPr="00C920FB">
        <w:t xml:space="preserve"> Pajek</w:t>
      </w:r>
      <w:proofErr w:type="gramEnd"/>
      <w:r w:rsidRPr="00C920FB">
        <w:t xml:space="preserve"> is best for generalized blockmodelling and UCINET for REGE and core</w:t>
      </w:r>
      <w:r>
        <w:t>–</w:t>
      </w:r>
      <w:r w:rsidRPr="00C920FB">
        <w:t>periphery.</w:t>
      </w:r>
    </w:p>
    <w:p w14:paraId="211F43E9" w14:textId="77777777" w:rsidR="00576383" w:rsidRDefault="00576383" w:rsidP="008E71CA">
      <w:pPr>
        <w:pStyle w:val="Heading1"/>
        <w:rPr>
          <w:lang w:val="en-GB"/>
        </w:rPr>
      </w:pPr>
    </w:p>
    <w:p w14:paraId="13FC0B3B" w14:textId="075D4B52" w:rsidR="00846AF5" w:rsidRPr="008E71CA" w:rsidRDefault="00846AF5" w:rsidP="008E71CA">
      <w:pPr>
        <w:pStyle w:val="Heading1"/>
        <w:rPr>
          <w:lang w:val="en-GB"/>
        </w:rPr>
      </w:pPr>
      <w:r w:rsidRPr="008E71CA">
        <w:rPr>
          <w:lang w:val="en-GB"/>
        </w:rPr>
        <w:t xml:space="preserve">Chapter 13: </w:t>
      </w:r>
      <w:proofErr w:type="spellStart"/>
      <w:r w:rsidRPr="008E71CA">
        <w:rPr>
          <w:lang w:val="en-GB"/>
        </w:rPr>
        <w:t>Analyzing</w:t>
      </w:r>
      <w:proofErr w:type="spellEnd"/>
      <w:r w:rsidRPr="008E71CA">
        <w:rPr>
          <w:lang w:val="en-GB"/>
        </w:rPr>
        <w:t xml:space="preserve"> two-mode data</w:t>
      </w:r>
    </w:p>
    <w:p w14:paraId="4747A03D" w14:textId="77777777" w:rsidR="00846AF5" w:rsidRPr="008E71CA" w:rsidRDefault="00846AF5" w:rsidP="008E71CA">
      <w:pPr>
        <w:rPr>
          <w:lang w:val="en-GB"/>
        </w:rPr>
      </w:pPr>
      <w:r w:rsidRPr="008E71CA">
        <w:rPr>
          <w:lang w:val="en-GB"/>
        </w:rPr>
        <w:t>1. Two-mode data is</w:t>
      </w:r>
    </w:p>
    <w:p w14:paraId="21DB1AC8" w14:textId="77777777" w:rsidR="00846AF5" w:rsidRPr="008E71CA" w:rsidRDefault="00846AF5" w:rsidP="008E71CA">
      <w:pPr>
        <w:rPr>
          <w:lang w:val="en-GB"/>
        </w:rPr>
      </w:pPr>
      <w:r w:rsidRPr="008E71CA">
        <w:rPr>
          <w:rFonts w:eastAsia="Calibri"/>
          <w:lang w:val="en-GB"/>
        </w:rPr>
        <w:t xml:space="preserve">a) </w:t>
      </w:r>
      <w:r w:rsidRPr="008E71CA">
        <w:rPr>
          <w:lang w:val="en-GB"/>
        </w:rPr>
        <w:t>the correspondence between one class of entities and another</w:t>
      </w:r>
    </w:p>
    <w:p w14:paraId="6D9F1D3B" w14:textId="77777777" w:rsidR="00846AF5" w:rsidRPr="008E71CA" w:rsidRDefault="00846AF5" w:rsidP="008E71CA">
      <w:pPr>
        <w:rPr>
          <w:lang w:val="en-GB"/>
        </w:rPr>
      </w:pPr>
      <w:r w:rsidRPr="008E71CA">
        <w:rPr>
          <w:rFonts w:eastAsia="Calibri"/>
          <w:lang w:val="en-GB"/>
        </w:rPr>
        <w:t xml:space="preserve">b) </w:t>
      </w:r>
      <w:r w:rsidRPr="008E71CA">
        <w:rPr>
          <w:lang w:val="en-GB"/>
        </w:rPr>
        <w:t>the structural equivalence between one class of entities and another</w:t>
      </w:r>
    </w:p>
    <w:p w14:paraId="0C315194" w14:textId="77777777" w:rsidR="00846AF5" w:rsidRPr="008E71CA" w:rsidRDefault="00846AF5" w:rsidP="008E71CA">
      <w:pPr>
        <w:rPr>
          <w:lang w:val="en-GB"/>
        </w:rPr>
      </w:pPr>
      <w:r w:rsidRPr="008E71CA">
        <w:rPr>
          <w:rFonts w:eastAsia="Calibri"/>
          <w:lang w:val="en-GB"/>
        </w:rPr>
        <w:t xml:space="preserve">c) </w:t>
      </w:r>
      <w:r w:rsidRPr="008E71CA">
        <w:rPr>
          <w:lang w:val="en-GB"/>
        </w:rPr>
        <w:t>the blockmodelling of one class of entities and another</w:t>
      </w:r>
    </w:p>
    <w:p w14:paraId="5B135908" w14:textId="77777777" w:rsidR="00846AF5" w:rsidRPr="008E71CA" w:rsidRDefault="00846AF5" w:rsidP="008E71CA">
      <w:pPr>
        <w:rPr>
          <w:lang w:val="en-GB"/>
        </w:rPr>
      </w:pPr>
      <w:r w:rsidRPr="008E71CA">
        <w:rPr>
          <w:rFonts w:eastAsia="Calibri"/>
          <w:lang w:val="en-GB"/>
        </w:rPr>
        <w:t xml:space="preserve">d) </w:t>
      </w:r>
      <w:r w:rsidRPr="008E71CA">
        <w:rPr>
          <w:lang w:val="en-GB"/>
        </w:rPr>
        <w:t>the cohesion between one class of entities and another</w:t>
      </w:r>
    </w:p>
    <w:p w14:paraId="104B5F93" w14:textId="77777777" w:rsidR="00846AF5" w:rsidRPr="008E71CA" w:rsidRDefault="00846AF5" w:rsidP="008E71CA">
      <w:pPr>
        <w:rPr>
          <w:lang w:val="en-GB"/>
        </w:rPr>
      </w:pPr>
      <w:r w:rsidRPr="008E71CA">
        <w:rPr>
          <w:rFonts w:eastAsia="Calibri"/>
          <w:b/>
          <w:lang w:val="en-GB"/>
        </w:rPr>
        <w:t>Ans:</w:t>
      </w:r>
      <w:r w:rsidRPr="008E71CA">
        <w:rPr>
          <w:rFonts w:eastAsia="Calibri"/>
          <w:lang w:val="en-GB"/>
        </w:rPr>
        <w:t xml:space="preserve"> </w:t>
      </w:r>
      <w:r w:rsidRPr="008E71CA">
        <w:rPr>
          <w:lang w:val="en-GB"/>
        </w:rPr>
        <w:t>A</w:t>
      </w:r>
    </w:p>
    <w:p w14:paraId="369E51CF" w14:textId="77777777" w:rsidR="00846AF5" w:rsidRPr="008E71CA" w:rsidRDefault="00846AF5" w:rsidP="008E71CA">
      <w:pPr>
        <w:ind w:left="504" w:hanging="360"/>
        <w:rPr>
          <w:lang w:val="en-GB"/>
        </w:rPr>
      </w:pPr>
      <w:r w:rsidRPr="008E71CA">
        <w:rPr>
          <w:lang w:val="en-GB"/>
        </w:rPr>
        <w:t>Two-mode data is the correspondence between one class of entities and another.</w:t>
      </w:r>
    </w:p>
    <w:p w14:paraId="047113CC" w14:textId="77777777" w:rsidR="000D2D72" w:rsidRDefault="000D2D72" w:rsidP="008E71CA">
      <w:pPr>
        <w:ind w:left="360" w:hanging="360"/>
        <w:rPr>
          <w:lang w:val="en-GB"/>
        </w:rPr>
      </w:pPr>
    </w:p>
    <w:p w14:paraId="72B55002" w14:textId="72781957" w:rsidR="00846AF5" w:rsidRPr="008E71CA" w:rsidRDefault="00846AF5" w:rsidP="008E71CA">
      <w:pPr>
        <w:ind w:left="360" w:hanging="360"/>
        <w:rPr>
          <w:lang w:val="en-GB"/>
        </w:rPr>
      </w:pPr>
      <w:r w:rsidRPr="008E71CA">
        <w:rPr>
          <w:lang w:val="en-GB"/>
        </w:rPr>
        <w:t>2. Creating a new dataset in which a pair of actors is said to be tied to the extent that they share affiliations is known as</w:t>
      </w:r>
    </w:p>
    <w:p w14:paraId="30CB4674" w14:textId="77777777" w:rsidR="00846AF5" w:rsidRPr="008E71CA" w:rsidRDefault="00846AF5" w:rsidP="008E71CA">
      <w:pPr>
        <w:rPr>
          <w:lang w:val="en-GB"/>
        </w:rPr>
      </w:pPr>
      <w:r w:rsidRPr="008E71CA">
        <w:rPr>
          <w:rFonts w:eastAsia="Calibri"/>
          <w:lang w:val="en-GB"/>
        </w:rPr>
        <w:t xml:space="preserve">a) </w:t>
      </w:r>
      <w:r w:rsidRPr="008E71CA">
        <w:rPr>
          <w:lang w:val="en-GB"/>
        </w:rPr>
        <w:t>blockmodelling</w:t>
      </w:r>
    </w:p>
    <w:p w14:paraId="015A8F02" w14:textId="77777777" w:rsidR="00846AF5" w:rsidRPr="008E71CA" w:rsidRDefault="00846AF5" w:rsidP="008E71CA">
      <w:pPr>
        <w:rPr>
          <w:lang w:val="en-GB"/>
        </w:rPr>
      </w:pPr>
      <w:r w:rsidRPr="008E71CA">
        <w:rPr>
          <w:rFonts w:eastAsia="Calibri"/>
          <w:lang w:val="en-GB"/>
        </w:rPr>
        <w:t xml:space="preserve">b) </w:t>
      </w:r>
      <w:r w:rsidRPr="008E71CA">
        <w:rPr>
          <w:lang w:val="en-GB"/>
        </w:rPr>
        <w:t>three-mode data</w:t>
      </w:r>
    </w:p>
    <w:p w14:paraId="0A2D026B" w14:textId="77777777" w:rsidR="00846AF5" w:rsidRPr="008E71CA" w:rsidRDefault="00846AF5" w:rsidP="008E71CA">
      <w:pPr>
        <w:rPr>
          <w:lang w:val="en-GB"/>
        </w:rPr>
      </w:pPr>
      <w:r w:rsidRPr="008E71CA">
        <w:rPr>
          <w:rFonts w:eastAsia="Calibri"/>
          <w:lang w:val="en-GB"/>
        </w:rPr>
        <w:t xml:space="preserve">c) </w:t>
      </w:r>
      <w:r w:rsidRPr="008E71CA">
        <w:rPr>
          <w:lang w:val="en-GB"/>
        </w:rPr>
        <w:t>structural equivalence</w:t>
      </w:r>
    </w:p>
    <w:p w14:paraId="7BC2694F" w14:textId="77777777" w:rsidR="00846AF5" w:rsidRPr="008E71CA" w:rsidRDefault="00846AF5" w:rsidP="008E71CA">
      <w:pPr>
        <w:rPr>
          <w:lang w:val="en-GB"/>
        </w:rPr>
      </w:pPr>
      <w:r w:rsidRPr="008E71CA">
        <w:rPr>
          <w:rFonts w:eastAsia="Calibri"/>
          <w:lang w:val="en-GB"/>
        </w:rPr>
        <w:t xml:space="preserve">d) </w:t>
      </w:r>
      <w:r w:rsidRPr="008E71CA">
        <w:rPr>
          <w:lang w:val="en-GB"/>
        </w:rPr>
        <w:t>one-mode data</w:t>
      </w:r>
    </w:p>
    <w:p w14:paraId="6C4EE801" w14:textId="77777777" w:rsidR="00846AF5" w:rsidRPr="008E71CA" w:rsidRDefault="00846AF5" w:rsidP="008E71CA">
      <w:pPr>
        <w:rPr>
          <w:lang w:val="en-GB"/>
        </w:rPr>
      </w:pPr>
      <w:r w:rsidRPr="008E71CA">
        <w:rPr>
          <w:rFonts w:eastAsia="Calibri"/>
          <w:b/>
          <w:lang w:val="en-GB"/>
        </w:rPr>
        <w:t xml:space="preserve">Ans: </w:t>
      </w:r>
      <w:r w:rsidRPr="008E71CA">
        <w:rPr>
          <w:lang w:val="en-GB"/>
        </w:rPr>
        <w:t>D</w:t>
      </w:r>
    </w:p>
    <w:p w14:paraId="2A2770F7" w14:textId="77777777" w:rsidR="00846AF5" w:rsidRPr="008E71CA" w:rsidRDefault="00846AF5" w:rsidP="008E71CA">
      <w:pPr>
        <w:ind w:left="504" w:hanging="360"/>
        <w:rPr>
          <w:lang w:val="en-GB"/>
        </w:rPr>
      </w:pPr>
      <w:r w:rsidRPr="008E71CA">
        <w:rPr>
          <w:lang w:val="en-GB"/>
        </w:rPr>
        <w:t>Converting to one-mode data is creating a new dataset in which a pair of actors is said to be tied to the extent that they share affiliations.</w:t>
      </w:r>
    </w:p>
    <w:p w14:paraId="0B66C27A" w14:textId="77777777" w:rsidR="000D2D72" w:rsidRDefault="000D2D72" w:rsidP="00B45F2F">
      <w:pPr>
        <w:rPr>
          <w:lang w:val="en-GB"/>
        </w:rPr>
      </w:pPr>
    </w:p>
    <w:p w14:paraId="46257E49" w14:textId="01112FE3" w:rsidR="00846AF5" w:rsidRPr="008E71CA" w:rsidRDefault="00846AF5" w:rsidP="00B45F2F">
      <w:pPr>
        <w:rPr>
          <w:lang w:val="en-GB"/>
        </w:rPr>
      </w:pPr>
      <w:r w:rsidRPr="008E71CA">
        <w:rPr>
          <w:lang w:val="en-GB"/>
        </w:rPr>
        <w:t>3. To convert two-mode data to one-mode, for each pair of rows, we</w:t>
      </w:r>
    </w:p>
    <w:p w14:paraId="276A8618" w14:textId="77777777" w:rsidR="00846AF5" w:rsidRPr="008E71CA" w:rsidRDefault="00846AF5" w:rsidP="00B45F2F">
      <w:pPr>
        <w:rPr>
          <w:lang w:val="en-GB"/>
        </w:rPr>
      </w:pPr>
      <w:r w:rsidRPr="008E71CA">
        <w:rPr>
          <w:rFonts w:eastAsia="Calibri"/>
          <w:lang w:val="en-GB"/>
        </w:rPr>
        <w:t xml:space="preserve">a) </w:t>
      </w:r>
      <w:r w:rsidRPr="008E71CA">
        <w:rPr>
          <w:lang w:val="en-GB"/>
        </w:rPr>
        <w:t>sum the entries in each column</w:t>
      </w:r>
    </w:p>
    <w:p w14:paraId="3CA71CD0" w14:textId="77777777" w:rsidR="00846AF5" w:rsidRPr="008E71CA" w:rsidRDefault="00846AF5" w:rsidP="008E71CA">
      <w:pPr>
        <w:rPr>
          <w:lang w:val="en-GB"/>
        </w:rPr>
      </w:pPr>
      <w:r w:rsidRPr="008E71CA">
        <w:rPr>
          <w:rFonts w:eastAsia="Calibri"/>
          <w:lang w:val="en-GB"/>
        </w:rPr>
        <w:t xml:space="preserve">b) </w:t>
      </w:r>
      <w:r w:rsidRPr="008E71CA">
        <w:rPr>
          <w:lang w:val="en-GB"/>
        </w:rPr>
        <w:t>multiply the entries in each column and sum them up</w:t>
      </w:r>
    </w:p>
    <w:p w14:paraId="72092616" w14:textId="77777777" w:rsidR="00846AF5" w:rsidRPr="008E71CA" w:rsidRDefault="00846AF5" w:rsidP="00B45F2F">
      <w:pPr>
        <w:rPr>
          <w:lang w:val="en-GB"/>
        </w:rPr>
      </w:pPr>
      <w:r w:rsidRPr="008E71CA">
        <w:rPr>
          <w:rFonts w:eastAsia="Calibri"/>
          <w:lang w:val="en-GB"/>
        </w:rPr>
        <w:t xml:space="preserve">c) </w:t>
      </w:r>
      <w:r w:rsidRPr="008E71CA">
        <w:rPr>
          <w:lang w:val="en-GB"/>
        </w:rPr>
        <w:t>multiply the entries in each column</w:t>
      </w:r>
    </w:p>
    <w:p w14:paraId="6407019E" w14:textId="77777777" w:rsidR="00846AF5" w:rsidRPr="008E71CA" w:rsidRDefault="00846AF5" w:rsidP="008E71CA">
      <w:pPr>
        <w:rPr>
          <w:lang w:val="en-GB"/>
        </w:rPr>
      </w:pPr>
      <w:r w:rsidRPr="008E71CA">
        <w:rPr>
          <w:rFonts w:eastAsia="Calibri"/>
          <w:lang w:val="en-GB"/>
        </w:rPr>
        <w:t xml:space="preserve">d) </w:t>
      </w:r>
      <w:r w:rsidRPr="008E71CA">
        <w:rPr>
          <w:lang w:val="en-GB"/>
        </w:rPr>
        <w:t>divide the entries in each column and sum them up</w:t>
      </w:r>
    </w:p>
    <w:p w14:paraId="7BD5EC54" w14:textId="77777777" w:rsidR="00846AF5" w:rsidRPr="008E71CA" w:rsidRDefault="00846AF5" w:rsidP="008E71CA">
      <w:pPr>
        <w:rPr>
          <w:lang w:val="en-GB"/>
        </w:rPr>
      </w:pPr>
      <w:r w:rsidRPr="008E71CA">
        <w:rPr>
          <w:rFonts w:eastAsia="Calibri"/>
          <w:b/>
          <w:lang w:val="en-GB"/>
        </w:rPr>
        <w:t xml:space="preserve">Ans: </w:t>
      </w:r>
      <w:r w:rsidRPr="008E71CA">
        <w:rPr>
          <w:lang w:val="en-GB"/>
        </w:rPr>
        <w:t>B</w:t>
      </w:r>
    </w:p>
    <w:p w14:paraId="58D83BDD" w14:textId="77777777" w:rsidR="00846AF5" w:rsidRPr="008E71CA" w:rsidRDefault="00846AF5" w:rsidP="008E71CA">
      <w:pPr>
        <w:ind w:left="504" w:hanging="360"/>
        <w:rPr>
          <w:lang w:val="en-GB"/>
        </w:rPr>
      </w:pPr>
      <w:r w:rsidRPr="008E71CA">
        <w:rPr>
          <w:lang w:val="en-GB"/>
        </w:rPr>
        <w:t>To convert two-mode data to one-mode, for each pair of rows, we multiply the entries in each column and sum them up.</w:t>
      </w:r>
    </w:p>
    <w:p w14:paraId="1F181EF5" w14:textId="77777777" w:rsidR="000D2D72" w:rsidRDefault="000D2D72" w:rsidP="00B45F2F">
      <w:pPr>
        <w:rPr>
          <w:lang w:val="en-GB"/>
        </w:rPr>
      </w:pPr>
    </w:p>
    <w:p w14:paraId="7A7D761B" w14:textId="003F7FD8" w:rsidR="00846AF5" w:rsidRPr="008E71CA" w:rsidRDefault="00846AF5" w:rsidP="00B45F2F">
      <w:pPr>
        <w:rPr>
          <w:lang w:val="en-GB"/>
        </w:rPr>
      </w:pPr>
      <w:r w:rsidRPr="008E71CA">
        <w:rPr>
          <w:lang w:val="en-GB"/>
        </w:rPr>
        <w:t>4. One of the problems with converting the affiliation matrix to one-mode is that</w:t>
      </w:r>
    </w:p>
    <w:p w14:paraId="3A28EE6F" w14:textId="77777777" w:rsidR="00846AF5" w:rsidRPr="008E71CA" w:rsidRDefault="00846AF5" w:rsidP="008E71CA">
      <w:pPr>
        <w:rPr>
          <w:lang w:val="en-GB"/>
        </w:rPr>
      </w:pPr>
      <w:r w:rsidRPr="008E71CA">
        <w:rPr>
          <w:rFonts w:eastAsia="Calibri"/>
          <w:lang w:val="en-GB"/>
        </w:rPr>
        <w:t xml:space="preserve">a) </w:t>
      </w:r>
      <w:r w:rsidRPr="008E71CA">
        <w:rPr>
          <w:lang w:val="en-GB"/>
        </w:rPr>
        <w:t>there can be too much data</w:t>
      </w:r>
    </w:p>
    <w:p w14:paraId="4F4FDF48" w14:textId="77777777" w:rsidR="00846AF5" w:rsidRPr="008E71CA" w:rsidRDefault="00846AF5" w:rsidP="008E71CA">
      <w:pPr>
        <w:rPr>
          <w:lang w:val="en-GB"/>
        </w:rPr>
      </w:pPr>
      <w:r w:rsidRPr="008E71CA">
        <w:rPr>
          <w:rFonts w:eastAsia="Calibri"/>
          <w:lang w:val="en-GB"/>
        </w:rPr>
        <w:t xml:space="preserve">b) </w:t>
      </w:r>
      <w:r w:rsidRPr="008E71CA">
        <w:rPr>
          <w:lang w:val="en-GB"/>
        </w:rPr>
        <w:t>there can be calculation errors</w:t>
      </w:r>
    </w:p>
    <w:p w14:paraId="4635A785" w14:textId="77777777" w:rsidR="00846AF5" w:rsidRPr="008E71CA" w:rsidRDefault="00846AF5" w:rsidP="008E71CA">
      <w:pPr>
        <w:rPr>
          <w:lang w:val="en-GB"/>
        </w:rPr>
      </w:pPr>
      <w:r w:rsidRPr="008E71CA">
        <w:rPr>
          <w:rFonts w:eastAsia="Calibri"/>
          <w:lang w:val="en-GB"/>
        </w:rPr>
        <w:t xml:space="preserve">c) </w:t>
      </w:r>
      <w:r w:rsidRPr="008E71CA">
        <w:rPr>
          <w:lang w:val="en-GB"/>
        </w:rPr>
        <w:t>there can be a loss of information</w:t>
      </w:r>
    </w:p>
    <w:p w14:paraId="13687568" w14:textId="77777777" w:rsidR="00846AF5" w:rsidRPr="008E71CA" w:rsidRDefault="00846AF5" w:rsidP="008E71CA">
      <w:pPr>
        <w:rPr>
          <w:lang w:val="en-GB"/>
        </w:rPr>
      </w:pPr>
      <w:r w:rsidRPr="008E71CA">
        <w:rPr>
          <w:rFonts w:eastAsia="Calibri"/>
          <w:lang w:val="en-GB"/>
        </w:rPr>
        <w:t xml:space="preserve">d) </w:t>
      </w:r>
      <w:r w:rsidRPr="008E71CA">
        <w:rPr>
          <w:lang w:val="en-GB"/>
        </w:rPr>
        <w:t>the process is time-consuming</w:t>
      </w:r>
    </w:p>
    <w:p w14:paraId="296CD353" w14:textId="77777777" w:rsidR="00846AF5" w:rsidRPr="008E71CA" w:rsidRDefault="00846AF5" w:rsidP="008E71CA">
      <w:pPr>
        <w:rPr>
          <w:lang w:val="en-GB"/>
        </w:rPr>
      </w:pPr>
      <w:r w:rsidRPr="008E71CA">
        <w:rPr>
          <w:rFonts w:eastAsia="Calibri"/>
          <w:b/>
          <w:lang w:val="en-GB"/>
        </w:rPr>
        <w:t xml:space="preserve">Ans: </w:t>
      </w:r>
      <w:r w:rsidRPr="008E71CA">
        <w:rPr>
          <w:lang w:val="en-GB"/>
        </w:rPr>
        <w:t>C</w:t>
      </w:r>
    </w:p>
    <w:p w14:paraId="4EF3E800" w14:textId="77777777" w:rsidR="00846AF5" w:rsidRPr="008E71CA" w:rsidRDefault="00846AF5" w:rsidP="008E71CA">
      <w:pPr>
        <w:ind w:left="504" w:hanging="360"/>
        <w:rPr>
          <w:lang w:val="en-GB"/>
        </w:rPr>
      </w:pPr>
      <w:r w:rsidRPr="008E71CA">
        <w:rPr>
          <w:lang w:val="en-GB"/>
        </w:rPr>
        <w:t>One of the problems with converting the affiliation matrix to one-mode is that there can be a loss of information.</w:t>
      </w:r>
    </w:p>
    <w:p w14:paraId="6BC0705B" w14:textId="77777777" w:rsidR="000D2D72" w:rsidRDefault="000D2D72" w:rsidP="00B45F2F">
      <w:pPr>
        <w:rPr>
          <w:lang w:val="en-GB"/>
        </w:rPr>
      </w:pPr>
    </w:p>
    <w:p w14:paraId="7E182176" w14:textId="7B684F8B" w:rsidR="00846AF5" w:rsidRPr="008E71CA" w:rsidRDefault="00846AF5" w:rsidP="00B45F2F">
      <w:pPr>
        <w:rPr>
          <w:lang w:val="en-GB"/>
        </w:rPr>
      </w:pPr>
      <w:r w:rsidRPr="008E71CA">
        <w:rPr>
          <w:lang w:val="en-GB"/>
        </w:rPr>
        <w:t>5. A bipartite network cannot contain</w:t>
      </w:r>
    </w:p>
    <w:p w14:paraId="7EC8A76C" w14:textId="77777777" w:rsidR="00846AF5" w:rsidRPr="008E71CA" w:rsidRDefault="00846AF5" w:rsidP="008E71CA">
      <w:pPr>
        <w:rPr>
          <w:lang w:val="en-GB"/>
        </w:rPr>
      </w:pPr>
      <w:r w:rsidRPr="008E71CA">
        <w:rPr>
          <w:rFonts w:eastAsia="Calibri"/>
          <w:lang w:val="en-GB"/>
        </w:rPr>
        <w:t xml:space="preserve">a) </w:t>
      </w:r>
      <w:r w:rsidRPr="008E71CA">
        <w:rPr>
          <w:lang w:val="en-GB"/>
        </w:rPr>
        <w:t>any cliques</w:t>
      </w:r>
    </w:p>
    <w:p w14:paraId="72CBC84D" w14:textId="77777777" w:rsidR="00846AF5" w:rsidRPr="008E71CA" w:rsidRDefault="00846AF5" w:rsidP="008E71CA">
      <w:pPr>
        <w:rPr>
          <w:lang w:val="en-GB"/>
        </w:rPr>
      </w:pPr>
      <w:r w:rsidRPr="008E71CA">
        <w:rPr>
          <w:rFonts w:eastAsia="Calibri"/>
          <w:lang w:val="en-GB"/>
        </w:rPr>
        <w:t xml:space="preserve">b) </w:t>
      </w:r>
      <w:r w:rsidRPr="008E71CA">
        <w:rPr>
          <w:lang w:val="en-GB"/>
        </w:rPr>
        <w:t>one-model data</w:t>
      </w:r>
    </w:p>
    <w:p w14:paraId="0ED02BBC" w14:textId="77777777" w:rsidR="00846AF5" w:rsidRPr="008E71CA" w:rsidRDefault="00846AF5" w:rsidP="008E71CA">
      <w:pPr>
        <w:rPr>
          <w:lang w:val="en-GB"/>
        </w:rPr>
      </w:pPr>
      <w:r w:rsidRPr="008E71CA">
        <w:rPr>
          <w:rFonts w:eastAsia="Calibri"/>
          <w:lang w:val="en-GB"/>
        </w:rPr>
        <w:t xml:space="preserve">c) </w:t>
      </w:r>
      <w:r w:rsidRPr="008E71CA">
        <w:rPr>
          <w:lang w:val="en-GB"/>
        </w:rPr>
        <w:t>any ties</w:t>
      </w:r>
    </w:p>
    <w:p w14:paraId="632A8537" w14:textId="77777777" w:rsidR="00846AF5" w:rsidRPr="008E71CA" w:rsidRDefault="00846AF5" w:rsidP="008E71CA">
      <w:pPr>
        <w:rPr>
          <w:lang w:val="en-GB"/>
        </w:rPr>
      </w:pPr>
      <w:r w:rsidRPr="008E71CA">
        <w:rPr>
          <w:rFonts w:eastAsia="Calibri"/>
          <w:lang w:val="en-GB"/>
        </w:rPr>
        <w:t xml:space="preserve">d) </w:t>
      </w:r>
      <w:r w:rsidRPr="008E71CA">
        <w:rPr>
          <w:lang w:val="en-GB"/>
        </w:rPr>
        <w:t>geodesic distance</w:t>
      </w:r>
    </w:p>
    <w:p w14:paraId="7145787A" w14:textId="77777777" w:rsidR="00846AF5" w:rsidRPr="008E71CA" w:rsidRDefault="00846AF5" w:rsidP="008E71CA">
      <w:pPr>
        <w:rPr>
          <w:lang w:val="en-GB"/>
        </w:rPr>
      </w:pPr>
      <w:r w:rsidRPr="008E71CA">
        <w:rPr>
          <w:rFonts w:eastAsia="Calibri"/>
          <w:b/>
          <w:lang w:val="en-GB"/>
        </w:rPr>
        <w:t xml:space="preserve">Ans: </w:t>
      </w:r>
      <w:r w:rsidRPr="008E71CA">
        <w:rPr>
          <w:lang w:val="en-GB"/>
        </w:rPr>
        <w:t>A</w:t>
      </w:r>
    </w:p>
    <w:p w14:paraId="112BD6EF" w14:textId="77777777" w:rsidR="00846AF5" w:rsidRPr="008E71CA" w:rsidRDefault="00846AF5" w:rsidP="008E71CA">
      <w:pPr>
        <w:ind w:left="504" w:hanging="360"/>
        <w:rPr>
          <w:lang w:val="en-GB"/>
        </w:rPr>
      </w:pPr>
      <w:r w:rsidRPr="008E71CA">
        <w:rPr>
          <w:lang w:val="en-GB"/>
        </w:rPr>
        <w:t>A bipartite network cannot contain any cliques in the ordinary sense, since we cannot have connections within the modes.</w:t>
      </w:r>
    </w:p>
    <w:p w14:paraId="230ED67D" w14:textId="77777777" w:rsidR="000D2D72" w:rsidRDefault="000D2D72" w:rsidP="008E71CA">
      <w:pPr>
        <w:rPr>
          <w:lang w:val="en-GB"/>
        </w:rPr>
      </w:pPr>
    </w:p>
    <w:p w14:paraId="59E156FB" w14:textId="50A34805" w:rsidR="00846AF5" w:rsidRPr="008E71CA" w:rsidRDefault="00846AF5" w:rsidP="008E71CA">
      <w:pPr>
        <w:rPr>
          <w:lang w:val="en-GB"/>
        </w:rPr>
      </w:pPr>
      <w:r w:rsidRPr="008E71CA">
        <w:rPr>
          <w:lang w:val="en-GB"/>
        </w:rPr>
        <w:t>6. Modularity optimization communities consist of</w:t>
      </w:r>
    </w:p>
    <w:p w14:paraId="34D2B1F4" w14:textId="77777777" w:rsidR="00846AF5" w:rsidRPr="008E71CA" w:rsidRDefault="00846AF5" w:rsidP="008E71CA">
      <w:pPr>
        <w:rPr>
          <w:lang w:val="en-GB"/>
        </w:rPr>
      </w:pPr>
      <w:r w:rsidRPr="008E71CA">
        <w:rPr>
          <w:rFonts w:eastAsia="Calibri"/>
          <w:lang w:val="en-GB"/>
        </w:rPr>
        <w:t xml:space="preserve">a) </w:t>
      </w:r>
      <w:r w:rsidRPr="008E71CA">
        <w:rPr>
          <w:lang w:val="en-GB"/>
        </w:rPr>
        <w:t>one-mode networks</w:t>
      </w:r>
    </w:p>
    <w:p w14:paraId="12019E28" w14:textId="77777777" w:rsidR="00846AF5" w:rsidRPr="008E71CA" w:rsidRDefault="00846AF5" w:rsidP="008E71CA">
      <w:pPr>
        <w:rPr>
          <w:lang w:val="en-GB"/>
        </w:rPr>
      </w:pPr>
      <w:r w:rsidRPr="008E71CA">
        <w:rPr>
          <w:rFonts w:eastAsia="Calibri"/>
          <w:lang w:val="en-GB"/>
        </w:rPr>
        <w:t xml:space="preserve">b) </w:t>
      </w:r>
      <w:r w:rsidRPr="008E71CA">
        <w:rPr>
          <w:lang w:val="en-GB"/>
        </w:rPr>
        <w:t>actors only</w:t>
      </w:r>
    </w:p>
    <w:p w14:paraId="631D2711" w14:textId="77777777" w:rsidR="00846AF5" w:rsidRPr="008E71CA" w:rsidRDefault="00846AF5" w:rsidP="008E71CA">
      <w:pPr>
        <w:rPr>
          <w:lang w:val="en-GB"/>
        </w:rPr>
      </w:pPr>
      <w:r w:rsidRPr="008E71CA">
        <w:rPr>
          <w:rFonts w:eastAsia="Calibri"/>
          <w:lang w:val="en-GB"/>
        </w:rPr>
        <w:t xml:space="preserve">c) </w:t>
      </w:r>
      <w:r w:rsidRPr="008E71CA">
        <w:rPr>
          <w:lang w:val="en-GB"/>
        </w:rPr>
        <w:t>actors and events</w:t>
      </w:r>
    </w:p>
    <w:p w14:paraId="70709C67" w14:textId="77777777" w:rsidR="00846AF5" w:rsidRPr="008E71CA" w:rsidRDefault="00846AF5" w:rsidP="008E71CA">
      <w:pPr>
        <w:rPr>
          <w:lang w:val="en-GB"/>
        </w:rPr>
      </w:pPr>
      <w:r w:rsidRPr="008E71CA">
        <w:rPr>
          <w:rFonts w:eastAsia="Calibri"/>
          <w:lang w:val="en-GB"/>
        </w:rPr>
        <w:t xml:space="preserve">d) </w:t>
      </w:r>
      <w:r w:rsidRPr="008E71CA">
        <w:rPr>
          <w:lang w:val="en-GB"/>
        </w:rPr>
        <w:t>events only</w:t>
      </w:r>
    </w:p>
    <w:p w14:paraId="2B2D0478" w14:textId="77777777" w:rsidR="00846AF5" w:rsidRPr="008E71CA" w:rsidRDefault="00846AF5" w:rsidP="008E71CA">
      <w:pPr>
        <w:rPr>
          <w:lang w:val="en-GB"/>
        </w:rPr>
      </w:pPr>
      <w:r w:rsidRPr="008E71CA">
        <w:rPr>
          <w:rFonts w:eastAsia="Calibri"/>
          <w:b/>
          <w:lang w:val="en-GB"/>
        </w:rPr>
        <w:t xml:space="preserve">Ans: </w:t>
      </w:r>
      <w:r w:rsidRPr="008E71CA">
        <w:rPr>
          <w:lang w:val="en-GB"/>
        </w:rPr>
        <w:t>C</w:t>
      </w:r>
    </w:p>
    <w:p w14:paraId="79113C8B" w14:textId="77777777" w:rsidR="00846AF5" w:rsidRPr="008E71CA" w:rsidRDefault="00846AF5" w:rsidP="008E71CA">
      <w:pPr>
        <w:ind w:left="504" w:hanging="360"/>
        <w:rPr>
          <w:lang w:val="en-GB"/>
        </w:rPr>
      </w:pPr>
      <w:r w:rsidRPr="008E71CA">
        <w:rPr>
          <w:lang w:val="en-GB"/>
        </w:rPr>
        <w:t>Modularity optimization can be extended to two-mode networks. The communities would consist of both actors and events.</w:t>
      </w:r>
    </w:p>
    <w:p w14:paraId="46329F62" w14:textId="77777777" w:rsidR="000D2D72" w:rsidRDefault="000D2D72" w:rsidP="00B45F2F">
      <w:pPr>
        <w:rPr>
          <w:lang w:val="en-GB"/>
        </w:rPr>
      </w:pPr>
    </w:p>
    <w:p w14:paraId="254C8F3E" w14:textId="0B4737C1" w:rsidR="00846AF5" w:rsidRPr="008E71CA" w:rsidRDefault="00846AF5" w:rsidP="00B45F2F">
      <w:pPr>
        <w:rPr>
          <w:lang w:val="en-GB"/>
        </w:rPr>
      </w:pPr>
      <w:r w:rsidRPr="008E71CA">
        <w:rPr>
          <w:lang w:val="en-GB"/>
        </w:rPr>
        <w:t>7. Two-mode data cannot contain</w:t>
      </w:r>
    </w:p>
    <w:p w14:paraId="052002FC" w14:textId="77777777" w:rsidR="00846AF5" w:rsidRPr="008E71CA" w:rsidRDefault="00846AF5" w:rsidP="008E71CA">
      <w:pPr>
        <w:rPr>
          <w:lang w:val="en-GB"/>
        </w:rPr>
      </w:pPr>
      <w:r w:rsidRPr="008E71CA">
        <w:rPr>
          <w:rFonts w:eastAsia="Calibri"/>
          <w:lang w:val="en-GB"/>
        </w:rPr>
        <w:t xml:space="preserve">a) </w:t>
      </w:r>
      <w:r w:rsidRPr="008E71CA">
        <w:rPr>
          <w:lang w:val="en-GB"/>
        </w:rPr>
        <w:t>ties</w:t>
      </w:r>
    </w:p>
    <w:p w14:paraId="381F3FA2" w14:textId="77777777" w:rsidR="00846AF5" w:rsidRPr="008E71CA" w:rsidRDefault="00846AF5" w:rsidP="008E71CA">
      <w:pPr>
        <w:rPr>
          <w:lang w:val="en-GB"/>
        </w:rPr>
      </w:pPr>
      <w:r w:rsidRPr="008E71CA">
        <w:rPr>
          <w:rFonts w:eastAsia="Calibri"/>
          <w:lang w:val="en-GB"/>
        </w:rPr>
        <w:lastRenderedPageBreak/>
        <w:t xml:space="preserve">b) </w:t>
      </w:r>
      <w:r w:rsidRPr="008E71CA">
        <w:rPr>
          <w:lang w:val="en-GB"/>
        </w:rPr>
        <w:t>self loops</w:t>
      </w:r>
    </w:p>
    <w:p w14:paraId="21D90BA3" w14:textId="77777777" w:rsidR="00846AF5" w:rsidRPr="008E71CA" w:rsidRDefault="00846AF5" w:rsidP="008E71CA">
      <w:pPr>
        <w:rPr>
          <w:lang w:val="en-GB"/>
        </w:rPr>
      </w:pPr>
      <w:r w:rsidRPr="008E71CA">
        <w:rPr>
          <w:rFonts w:eastAsia="Calibri"/>
          <w:lang w:val="en-GB"/>
        </w:rPr>
        <w:t xml:space="preserve">c) </w:t>
      </w:r>
      <w:r w:rsidRPr="008E71CA">
        <w:rPr>
          <w:lang w:val="en-GB"/>
        </w:rPr>
        <w:t>cliques</w:t>
      </w:r>
    </w:p>
    <w:p w14:paraId="1EA02144" w14:textId="77777777" w:rsidR="00846AF5" w:rsidRPr="008E71CA" w:rsidRDefault="00846AF5" w:rsidP="008E71CA">
      <w:pPr>
        <w:rPr>
          <w:lang w:val="en-GB"/>
        </w:rPr>
      </w:pPr>
      <w:r w:rsidRPr="008E71CA">
        <w:rPr>
          <w:rFonts w:eastAsia="Calibri"/>
          <w:lang w:val="en-GB"/>
        </w:rPr>
        <w:t xml:space="preserve">d) </w:t>
      </w:r>
      <w:r w:rsidRPr="008E71CA">
        <w:rPr>
          <w:lang w:val="en-GB"/>
        </w:rPr>
        <w:t>entities</w:t>
      </w:r>
    </w:p>
    <w:p w14:paraId="0028F843" w14:textId="77777777" w:rsidR="00846AF5" w:rsidRPr="008E71CA" w:rsidRDefault="00846AF5" w:rsidP="008E71CA">
      <w:pPr>
        <w:rPr>
          <w:lang w:val="en-GB"/>
        </w:rPr>
      </w:pPr>
      <w:r w:rsidRPr="008E71CA">
        <w:rPr>
          <w:rFonts w:eastAsia="Calibri"/>
          <w:b/>
          <w:lang w:val="en-GB"/>
        </w:rPr>
        <w:t xml:space="preserve">Ans: </w:t>
      </w:r>
      <w:r w:rsidRPr="008E71CA">
        <w:rPr>
          <w:lang w:val="en-GB"/>
        </w:rPr>
        <w:t>B</w:t>
      </w:r>
    </w:p>
    <w:p w14:paraId="3EC8CB8D" w14:textId="77777777" w:rsidR="00846AF5" w:rsidRPr="008E71CA" w:rsidRDefault="00846AF5" w:rsidP="008E71CA">
      <w:pPr>
        <w:ind w:left="504" w:hanging="360"/>
        <w:rPr>
          <w:lang w:val="en-GB"/>
        </w:rPr>
      </w:pPr>
      <w:r w:rsidRPr="008E71CA">
        <w:rPr>
          <w:lang w:val="en-GB"/>
        </w:rPr>
        <w:t>Two-mode data cannot contain self-loops and do not have directed ties.</w:t>
      </w:r>
    </w:p>
    <w:p w14:paraId="2AF4E170" w14:textId="77777777" w:rsidR="000D2D72" w:rsidRDefault="000D2D72" w:rsidP="008E71CA">
      <w:pPr>
        <w:rPr>
          <w:lang w:val="en-GB"/>
        </w:rPr>
      </w:pPr>
    </w:p>
    <w:p w14:paraId="3835B651" w14:textId="1F195C41" w:rsidR="00846AF5" w:rsidRPr="008E71CA" w:rsidRDefault="00846AF5" w:rsidP="008E71CA">
      <w:pPr>
        <w:rPr>
          <w:lang w:val="en-GB"/>
        </w:rPr>
      </w:pPr>
      <w:r w:rsidRPr="008E71CA">
        <w:rPr>
          <w:lang w:val="en-GB"/>
        </w:rPr>
        <w:t>8. Projections can be analysed directly as</w:t>
      </w:r>
    </w:p>
    <w:p w14:paraId="7FA01E55" w14:textId="77777777" w:rsidR="00846AF5" w:rsidRPr="008E71CA" w:rsidRDefault="00846AF5" w:rsidP="008E71CA">
      <w:pPr>
        <w:rPr>
          <w:lang w:val="en-GB"/>
        </w:rPr>
      </w:pPr>
      <w:r w:rsidRPr="008E71CA">
        <w:rPr>
          <w:rFonts w:eastAsia="Calibri"/>
          <w:lang w:val="en-GB"/>
        </w:rPr>
        <w:t xml:space="preserve">a) </w:t>
      </w:r>
      <w:r w:rsidRPr="008E71CA">
        <w:rPr>
          <w:lang w:val="en-GB"/>
        </w:rPr>
        <w:t>networks</w:t>
      </w:r>
    </w:p>
    <w:p w14:paraId="3CB8AC13" w14:textId="77777777" w:rsidR="00846AF5" w:rsidRPr="008E71CA" w:rsidRDefault="00846AF5" w:rsidP="008E71CA">
      <w:pPr>
        <w:rPr>
          <w:lang w:val="en-GB"/>
        </w:rPr>
      </w:pPr>
      <w:r w:rsidRPr="008E71CA">
        <w:rPr>
          <w:rFonts w:eastAsia="Calibri"/>
          <w:lang w:val="en-GB"/>
        </w:rPr>
        <w:t xml:space="preserve">b) </w:t>
      </w:r>
      <w:r w:rsidRPr="008E71CA">
        <w:rPr>
          <w:lang w:val="en-GB"/>
        </w:rPr>
        <w:t>proximity matrices</w:t>
      </w:r>
    </w:p>
    <w:p w14:paraId="13AE1EDC" w14:textId="77777777" w:rsidR="00846AF5" w:rsidRPr="008E71CA" w:rsidRDefault="00846AF5" w:rsidP="008E71CA">
      <w:pPr>
        <w:rPr>
          <w:lang w:val="en-GB"/>
        </w:rPr>
      </w:pPr>
      <w:r w:rsidRPr="008E71CA">
        <w:rPr>
          <w:rFonts w:eastAsia="Calibri"/>
          <w:lang w:val="en-GB"/>
        </w:rPr>
        <w:t xml:space="preserve">c) </w:t>
      </w:r>
      <w:r w:rsidRPr="008E71CA">
        <w:rPr>
          <w:lang w:val="en-GB"/>
        </w:rPr>
        <w:t>self-loops</w:t>
      </w:r>
    </w:p>
    <w:p w14:paraId="19E29C1D" w14:textId="77777777" w:rsidR="00846AF5" w:rsidRPr="008E71CA" w:rsidRDefault="00846AF5" w:rsidP="008E71CA">
      <w:pPr>
        <w:rPr>
          <w:lang w:val="en-GB"/>
        </w:rPr>
      </w:pPr>
      <w:r w:rsidRPr="008E71CA">
        <w:rPr>
          <w:rFonts w:eastAsia="Calibri"/>
          <w:lang w:val="en-GB"/>
        </w:rPr>
        <w:t xml:space="preserve">d) </w:t>
      </w:r>
      <w:r w:rsidRPr="008E71CA">
        <w:rPr>
          <w:lang w:val="en-GB"/>
        </w:rPr>
        <w:t>blockmodels</w:t>
      </w:r>
    </w:p>
    <w:p w14:paraId="258BD53C" w14:textId="77777777" w:rsidR="00846AF5" w:rsidRPr="008E71CA" w:rsidRDefault="00846AF5" w:rsidP="008E71CA">
      <w:pPr>
        <w:rPr>
          <w:lang w:val="en-GB"/>
        </w:rPr>
      </w:pPr>
      <w:r w:rsidRPr="008E71CA">
        <w:rPr>
          <w:rFonts w:eastAsia="Calibri"/>
          <w:b/>
          <w:lang w:val="en-GB"/>
        </w:rPr>
        <w:t xml:space="preserve">Ans: </w:t>
      </w:r>
      <w:r w:rsidRPr="008E71CA">
        <w:rPr>
          <w:lang w:val="en-GB"/>
        </w:rPr>
        <w:t>B</w:t>
      </w:r>
    </w:p>
    <w:p w14:paraId="00802A54" w14:textId="77777777" w:rsidR="00846AF5" w:rsidRPr="008E71CA" w:rsidRDefault="00846AF5" w:rsidP="008E71CA">
      <w:pPr>
        <w:ind w:left="504" w:hanging="360"/>
        <w:rPr>
          <w:lang w:val="en-GB"/>
        </w:rPr>
      </w:pPr>
      <w:r w:rsidRPr="008E71CA">
        <w:rPr>
          <w:lang w:val="en-GB"/>
        </w:rPr>
        <w:t>Projections can be analysed directly as proximity matrices or dichotomized and analysed as networks.</w:t>
      </w:r>
    </w:p>
    <w:p w14:paraId="3A6D1C97" w14:textId="77777777" w:rsidR="000D2D72" w:rsidRDefault="000D2D72" w:rsidP="00B45F2F">
      <w:pPr>
        <w:rPr>
          <w:lang w:val="en-GB"/>
        </w:rPr>
      </w:pPr>
    </w:p>
    <w:p w14:paraId="4FE48F96" w14:textId="0F794588" w:rsidR="00846AF5" w:rsidRPr="008E71CA" w:rsidRDefault="00846AF5" w:rsidP="00B45F2F">
      <w:pPr>
        <w:rPr>
          <w:lang w:val="en-GB"/>
        </w:rPr>
      </w:pPr>
      <w:r w:rsidRPr="008E71CA">
        <w:rPr>
          <w:lang w:val="en-GB"/>
        </w:rPr>
        <w:t>9. The blocks for a regular partition of a two-mode dataset are</w:t>
      </w:r>
    </w:p>
    <w:p w14:paraId="0E655ABE" w14:textId="77777777" w:rsidR="00846AF5" w:rsidRPr="008E71CA" w:rsidRDefault="00846AF5" w:rsidP="008E71CA">
      <w:pPr>
        <w:rPr>
          <w:lang w:val="en-GB"/>
        </w:rPr>
      </w:pPr>
      <w:r w:rsidRPr="008E71CA">
        <w:rPr>
          <w:rFonts w:eastAsia="Calibri"/>
          <w:lang w:val="en-GB"/>
        </w:rPr>
        <w:t xml:space="preserve">a) </w:t>
      </w:r>
      <w:proofErr w:type="gramStart"/>
      <w:r w:rsidRPr="008E71CA">
        <w:rPr>
          <w:lang w:val="en-GB"/>
        </w:rPr>
        <w:t>exactly the same</w:t>
      </w:r>
      <w:proofErr w:type="gramEnd"/>
      <w:r w:rsidRPr="008E71CA">
        <w:rPr>
          <w:lang w:val="en-GB"/>
        </w:rPr>
        <w:t xml:space="preserve"> as in the one-mode case</w:t>
      </w:r>
    </w:p>
    <w:p w14:paraId="6156E385" w14:textId="77777777" w:rsidR="00846AF5" w:rsidRPr="008E71CA" w:rsidRDefault="00846AF5" w:rsidP="008E71CA">
      <w:pPr>
        <w:rPr>
          <w:lang w:val="en-GB"/>
        </w:rPr>
      </w:pPr>
      <w:r w:rsidRPr="008E71CA">
        <w:rPr>
          <w:rFonts w:eastAsia="Calibri"/>
          <w:lang w:val="en-GB"/>
        </w:rPr>
        <w:t xml:space="preserve">b) </w:t>
      </w:r>
      <w:r w:rsidRPr="008E71CA">
        <w:rPr>
          <w:lang w:val="en-GB"/>
        </w:rPr>
        <w:t>the opposite of the one-mode case</w:t>
      </w:r>
    </w:p>
    <w:p w14:paraId="5D633D81" w14:textId="77777777" w:rsidR="00846AF5" w:rsidRPr="008E71CA" w:rsidRDefault="00846AF5" w:rsidP="008E71CA">
      <w:pPr>
        <w:rPr>
          <w:lang w:val="en-GB"/>
        </w:rPr>
      </w:pPr>
      <w:r w:rsidRPr="008E71CA">
        <w:rPr>
          <w:rFonts w:eastAsia="Calibri"/>
          <w:lang w:val="en-GB"/>
        </w:rPr>
        <w:t xml:space="preserve">c) </w:t>
      </w:r>
      <w:r w:rsidRPr="008E71CA">
        <w:rPr>
          <w:lang w:val="en-GB"/>
        </w:rPr>
        <w:t>always different from the one-mode case</w:t>
      </w:r>
    </w:p>
    <w:p w14:paraId="433B760C" w14:textId="77777777" w:rsidR="00846AF5" w:rsidRPr="008E71CA" w:rsidRDefault="00846AF5" w:rsidP="008E71CA">
      <w:pPr>
        <w:rPr>
          <w:lang w:val="en-GB"/>
        </w:rPr>
      </w:pPr>
      <w:r w:rsidRPr="008E71CA">
        <w:rPr>
          <w:rFonts w:eastAsia="Calibri"/>
          <w:lang w:val="en-GB"/>
        </w:rPr>
        <w:t xml:space="preserve">d) </w:t>
      </w:r>
      <w:r w:rsidRPr="008E71CA">
        <w:rPr>
          <w:lang w:val="en-GB"/>
        </w:rPr>
        <w:t>nearly the same as in the one-mode case</w:t>
      </w:r>
    </w:p>
    <w:p w14:paraId="5B2C91AF" w14:textId="77777777" w:rsidR="00846AF5" w:rsidRPr="008E71CA" w:rsidRDefault="00846AF5" w:rsidP="008E71CA">
      <w:pPr>
        <w:rPr>
          <w:lang w:val="en-GB"/>
        </w:rPr>
      </w:pPr>
      <w:r w:rsidRPr="008E71CA">
        <w:rPr>
          <w:rFonts w:eastAsia="Calibri"/>
          <w:b/>
          <w:lang w:val="en-GB"/>
        </w:rPr>
        <w:t xml:space="preserve">Ans: </w:t>
      </w:r>
      <w:r w:rsidRPr="008E71CA">
        <w:rPr>
          <w:lang w:val="en-GB"/>
        </w:rPr>
        <w:t>A</w:t>
      </w:r>
    </w:p>
    <w:p w14:paraId="57DDD2EB" w14:textId="77777777" w:rsidR="00846AF5" w:rsidRPr="008E71CA" w:rsidRDefault="00846AF5" w:rsidP="008E71CA">
      <w:pPr>
        <w:ind w:left="504" w:hanging="360"/>
        <w:rPr>
          <w:lang w:val="en-GB"/>
        </w:rPr>
      </w:pPr>
      <w:r w:rsidRPr="008E71CA">
        <w:rPr>
          <w:lang w:val="en-GB"/>
        </w:rPr>
        <w:t>The blocks for a regular partition of a two-mode dataset are exactly the same as in the one-mode case.</w:t>
      </w:r>
    </w:p>
    <w:p w14:paraId="0E01DAE1" w14:textId="77777777" w:rsidR="000D2D72" w:rsidRDefault="000D2D72" w:rsidP="008E71CA">
      <w:pPr>
        <w:rPr>
          <w:lang w:val="en-GB"/>
        </w:rPr>
      </w:pPr>
    </w:p>
    <w:p w14:paraId="73F1743C" w14:textId="06EEB0D0" w:rsidR="00846AF5" w:rsidRPr="008E71CA" w:rsidRDefault="00846AF5" w:rsidP="008E71CA">
      <w:pPr>
        <w:rPr>
          <w:lang w:val="en-GB"/>
        </w:rPr>
      </w:pPr>
      <w:r w:rsidRPr="008E71CA">
        <w:rPr>
          <w:lang w:val="en-GB"/>
        </w:rPr>
        <w:t>10. Highly sophisticated methods of direct optimization have been implemented in</w:t>
      </w:r>
    </w:p>
    <w:p w14:paraId="11050D19" w14:textId="77777777" w:rsidR="00846AF5" w:rsidRPr="008E71CA" w:rsidRDefault="00846AF5" w:rsidP="008E71CA">
      <w:pPr>
        <w:rPr>
          <w:lang w:val="en-GB"/>
        </w:rPr>
      </w:pPr>
      <w:r w:rsidRPr="008E71CA">
        <w:rPr>
          <w:rFonts w:eastAsia="Calibri"/>
          <w:lang w:val="en-GB"/>
        </w:rPr>
        <w:t xml:space="preserve">a) </w:t>
      </w:r>
      <w:r w:rsidRPr="008E71CA">
        <w:rPr>
          <w:lang w:val="en-GB"/>
        </w:rPr>
        <w:t>networks</w:t>
      </w:r>
    </w:p>
    <w:p w14:paraId="09D42FC2" w14:textId="77777777" w:rsidR="00846AF5" w:rsidRPr="008E71CA" w:rsidRDefault="00846AF5" w:rsidP="008E71CA">
      <w:pPr>
        <w:rPr>
          <w:lang w:val="en-GB"/>
        </w:rPr>
      </w:pPr>
      <w:r w:rsidRPr="008E71CA">
        <w:rPr>
          <w:rFonts w:eastAsia="Calibri"/>
          <w:lang w:val="en-GB"/>
        </w:rPr>
        <w:t xml:space="preserve">b) </w:t>
      </w:r>
      <w:r w:rsidRPr="008E71CA">
        <w:rPr>
          <w:lang w:val="en-GB"/>
        </w:rPr>
        <w:t>Excel</w:t>
      </w:r>
    </w:p>
    <w:p w14:paraId="2C38D761" w14:textId="77777777" w:rsidR="00846AF5" w:rsidRPr="008E71CA" w:rsidRDefault="00846AF5" w:rsidP="008E71CA">
      <w:pPr>
        <w:rPr>
          <w:lang w:val="en-GB"/>
        </w:rPr>
      </w:pPr>
      <w:r w:rsidRPr="008E71CA">
        <w:rPr>
          <w:rFonts w:eastAsia="Calibri"/>
          <w:lang w:val="en-GB"/>
        </w:rPr>
        <w:t xml:space="preserve">c) </w:t>
      </w:r>
      <w:r w:rsidRPr="008E71CA">
        <w:rPr>
          <w:lang w:val="en-GB"/>
        </w:rPr>
        <w:t>Pajek</w:t>
      </w:r>
    </w:p>
    <w:p w14:paraId="1BAB7D08" w14:textId="77777777" w:rsidR="00846AF5" w:rsidRPr="008E71CA" w:rsidRDefault="00846AF5" w:rsidP="008E71CA">
      <w:pPr>
        <w:rPr>
          <w:lang w:val="en-GB"/>
        </w:rPr>
      </w:pPr>
      <w:r w:rsidRPr="008E71CA">
        <w:rPr>
          <w:rFonts w:eastAsia="Calibri"/>
          <w:lang w:val="en-GB"/>
        </w:rPr>
        <w:t xml:space="preserve">d) </w:t>
      </w:r>
      <w:r w:rsidRPr="008E71CA">
        <w:rPr>
          <w:lang w:val="en-GB"/>
        </w:rPr>
        <w:t>Access</w:t>
      </w:r>
    </w:p>
    <w:p w14:paraId="1CE858C0" w14:textId="77777777" w:rsidR="00846AF5" w:rsidRPr="008E71CA" w:rsidRDefault="00846AF5" w:rsidP="008E71CA">
      <w:pPr>
        <w:rPr>
          <w:lang w:val="en-GB"/>
        </w:rPr>
      </w:pPr>
      <w:r w:rsidRPr="008E71CA">
        <w:rPr>
          <w:rFonts w:eastAsia="Calibri"/>
          <w:b/>
          <w:lang w:val="en-GB"/>
        </w:rPr>
        <w:t xml:space="preserve">Ans: </w:t>
      </w:r>
      <w:r w:rsidRPr="008E71CA">
        <w:rPr>
          <w:lang w:val="en-GB"/>
        </w:rPr>
        <w:t>C</w:t>
      </w:r>
    </w:p>
    <w:p w14:paraId="18A1841C" w14:textId="77777777" w:rsidR="00846AF5" w:rsidRPr="008E71CA" w:rsidRDefault="00846AF5" w:rsidP="008E71CA">
      <w:pPr>
        <w:ind w:left="504" w:hanging="360"/>
        <w:rPr>
          <w:lang w:val="en-GB"/>
        </w:rPr>
      </w:pPr>
      <w:r w:rsidRPr="008E71CA">
        <w:rPr>
          <w:lang w:val="en-GB"/>
        </w:rPr>
        <w:lastRenderedPageBreak/>
        <w:t>Highly sophisticated methods of direct optimization have been implemented in Pajek.</w:t>
      </w:r>
    </w:p>
    <w:p w14:paraId="6AA9ADD9" w14:textId="77777777" w:rsidR="00576383" w:rsidRDefault="00576383" w:rsidP="00C54717">
      <w:pPr>
        <w:pStyle w:val="Heading1"/>
      </w:pPr>
    </w:p>
    <w:p w14:paraId="6EFB0C21" w14:textId="0F527D9D" w:rsidR="00846AF5" w:rsidRPr="0022766A" w:rsidRDefault="00846AF5" w:rsidP="00C54717">
      <w:pPr>
        <w:pStyle w:val="Heading1"/>
      </w:pPr>
      <w:r w:rsidRPr="00570566">
        <w:t>Chapter 14: Introduction to inferential statistics for complete networks</w:t>
      </w:r>
    </w:p>
    <w:p w14:paraId="300D365D" w14:textId="77777777" w:rsidR="00846AF5" w:rsidRDefault="00846AF5">
      <w:r>
        <w:t>1. The geodesic distance between nodes is an example of</w:t>
      </w:r>
    </w:p>
    <w:p w14:paraId="05EB68AD" w14:textId="77777777" w:rsidR="00846AF5" w:rsidRDefault="00846AF5" w:rsidP="00C54717">
      <w:r w:rsidRPr="00C54717">
        <w:rPr>
          <w:rFonts w:eastAsia="Calibri"/>
        </w:rPr>
        <w:t>a)</w:t>
      </w:r>
      <w:r>
        <w:rPr>
          <w:rFonts w:eastAsia="Calibri"/>
        </w:rPr>
        <w:t xml:space="preserve"> </w:t>
      </w:r>
      <w:r w:rsidRPr="000D1E32">
        <w:t>a dyadic measure</w:t>
      </w:r>
    </w:p>
    <w:p w14:paraId="331B74FD" w14:textId="77777777" w:rsidR="00846AF5" w:rsidRDefault="00846AF5">
      <w:r w:rsidRPr="00C54717">
        <w:rPr>
          <w:rFonts w:eastAsia="Calibri"/>
        </w:rPr>
        <w:t>b)</w:t>
      </w:r>
      <w:r>
        <w:rPr>
          <w:rFonts w:eastAsia="Calibri"/>
        </w:rPr>
        <w:t xml:space="preserve"> </w:t>
      </w:r>
      <w:r w:rsidRPr="000D1E32">
        <w:t xml:space="preserve">a node </w:t>
      </w:r>
      <w:proofErr w:type="gramStart"/>
      <w:r w:rsidRPr="000D1E32">
        <w:t>measure</w:t>
      </w:r>
      <w:proofErr w:type="gramEnd"/>
    </w:p>
    <w:p w14:paraId="3F63D3F8" w14:textId="77777777" w:rsidR="00846AF5" w:rsidRPr="00C54717" w:rsidRDefault="00846AF5" w:rsidP="00C54717">
      <w:r w:rsidRPr="00C54717">
        <w:rPr>
          <w:rFonts w:eastAsia="Calibri"/>
        </w:rPr>
        <w:t>c)</w:t>
      </w:r>
      <w:r>
        <w:rPr>
          <w:rFonts w:eastAsia="Calibri"/>
        </w:rPr>
        <w:t xml:space="preserve"> </w:t>
      </w:r>
      <w:r w:rsidRPr="000D1E32">
        <w:t xml:space="preserve">a network </w:t>
      </w:r>
      <w:proofErr w:type="gramStart"/>
      <w:r w:rsidRPr="000D1E32">
        <w:t>measure</w:t>
      </w:r>
      <w:proofErr w:type="gramEnd"/>
    </w:p>
    <w:p w14:paraId="73C7A490" w14:textId="77777777" w:rsidR="00846AF5" w:rsidRPr="00C54717" w:rsidRDefault="00846AF5" w:rsidP="00C54717">
      <w:r w:rsidRPr="00C54717">
        <w:rPr>
          <w:rFonts w:eastAsia="Calibri"/>
        </w:rPr>
        <w:t>d)</w:t>
      </w:r>
      <w:r>
        <w:rPr>
          <w:rFonts w:eastAsia="Calibri"/>
        </w:rPr>
        <w:t xml:space="preserve"> </w:t>
      </w:r>
      <w:r w:rsidRPr="000D1E32">
        <w:t xml:space="preserve">a group </w:t>
      </w:r>
      <w:proofErr w:type="gramStart"/>
      <w:r w:rsidRPr="000D1E32">
        <w:t>measure</w:t>
      </w:r>
      <w:proofErr w:type="gramEnd"/>
    </w:p>
    <w:p w14:paraId="4D010F7D" w14:textId="77777777" w:rsidR="00846AF5" w:rsidRPr="00C54717" w:rsidRDefault="00846AF5" w:rsidP="00C54717">
      <w:r w:rsidRPr="00C54717">
        <w:rPr>
          <w:rFonts w:eastAsia="Calibri"/>
          <w:b/>
        </w:rPr>
        <w:t>Ans:</w:t>
      </w:r>
      <w:r w:rsidRPr="00C54717">
        <w:rPr>
          <w:rFonts w:eastAsia="Calibri"/>
        </w:rPr>
        <w:t xml:space="preserve"> </w:t>
      </w:r>
      <w:r w:rsidRPr="00C54717">
        <w:t>A</w:t>
      </w:r>
    </w:p>
    <w:p w14:paraId="3CBC0CE5" w14:textId="77777777" w:rsidR="00846AF5" w:rsidRPr="00C54717" w:rsidRDefault="00846AF5" w:rsidP="00C54717">
      <w:pPr>
        <w:ind w:left="504" w:hanging="360"/>
      </w:pPr>
      <w:r w:rsidRPr="00C54717">
        <w:t>The geodesic distance between nodes is an example of a dyadic measure.</w:t>
      </w:r>
    </w:p>
    <w:p w14:paraId="6505D873" w14:textId="77777777" w:rsidR="000D2D72" w:rsidRDefault="000D2D72"/>
    <w:p w14:paraId="154788E8" w14:textId="7836AFDE" w:rsidR="00846AF5" w:rsidRDefault="00846AF5">
      <w:r>
        <w:t xml:space="preserve">2. The </w:t>
      </w:r>
      <w:r w:rsidRPr="00C54717">
        <w:rPr>
          <w:i/>
        </w:rPr>
        <w:t>p</w:t>
      </w:r>
      <w:r>
        <w:t>-value is significant when it is</w:t>
      </w:r>
    </w:p>
    <w:p w14:paraId="745BEC58" w14:textId="77777777" w:rsidR="00846AF5" w:rsidRPr="00C54717" w:rsidRDefault="00846AF5" w:rsidP="00C54717">
      <w:r w:rsidRPr="00C54717">
        <w:rPr>
          <w:rFonts w:eastAsia="Calibri"/>
        </w:rPr>
        <w:t>a)</w:t>
      </w:r>
      <w:r>
        <w:rPr>
          <w:rFonts w:eastAsia="Calibri"/>
        </w:rPr>
        <w:t xml:space="preserve"> </w:t>
      </w:r>
      <w:r w:rsidRPr="000D1E32">
        <w:t>more than 0.05</w:t>
      </w:r>
    </w:p>
    <w:p w14:paraId="0586D16D" w14:textId="77777777" w:rsidR="00846AF5" w:rsidRPr="00C54717" w:rsidRDefault="00846AF5" w:rsidP="00C54717">
      <w:r w:rsidRPr="00C54717">
        <w:rPr>
          <w:rFonts w:eastAsia="Calibri"/>
        </w:rPr>
        <w:t>b)</w:t>
      </w:r>
      <w:r>
        <w:rPr>
          <w:rFonts w:eastAsia="Calibri"/>
        </w:rPr>
        <w:t xml:space="preserve"> </w:t>
      </w:r>
      <w:r w:rsidRPr="000D1E32">
        <w:t>more than 0.5</w:t>
      </w:r>
    </w:p>
    <w:p w14:paraId="201CF3FA" w14:textId="77777777" w:rsidR="00846AF5" w:rsidRDefault="00846AF5" w:rsidP="00C54717">
      <w:r w:rsidRPr="00C54717">
        <w:rPr>
          <w:rFonts w:eastAsia="Calibri"/>
        </w:rPr>
        <w:t>c)</w:t>
      </w:r>
      <w:r>
        <w:rPr>
          <w:rFonts w:eastAsia="Calibri"/>
        </w:rPr>
        <w:t xml:space="preserve"> </w:t>
      </w:r>
      <w:r w:rsidRPr="000D1E32">
        <w:t>less than 0.05</w:t>
      </w:r>
    </w:p>
    <w:p w14:paraId="11C88C33" w14:textId="77777777" w:rsidR="00846AF5" w:rsidRDefault="00846AF5" w:rsidP="00C54717">
      <w:r w:rsidRPr="00C54717">
        <w:rPr>
          <w:rFonts w:eastAsia="Calibri"/>
        </w:rPr>
        <w:t>d)</w:t>
      </w:r>
      <w:r>
        <w:rPr>
          <w:rFonts w:eastAsia="Calibri"/>
        </w:rPr>
        <w:t xml:space="preserve"> </w:t>
      </w:r>
      <w:r w:rsidRPr="000D1E32">
        <w:t>less than 0.5</w:t>
      </w:r>
    </w:p>
    <w:p w14:paraId="55B733DA" w14:textId="77777777" w:rsidR="00846AF5" w:rsidRPr="00C54717" w:rsidRDefault="00846AF5" w:rsidP="00C54717">
      <w:r w:rsidRPr="00C54717">
        <w:rPr>
          <w:rFonts w:eastAsia="Calibri"/>
          <w:b/>
        </w:rPr>
        <w:t xml:space="preserve">Ans: </w:t>
      </w:r>
      <w:r w:rsidRPr="00C54717">
        <w:t>C</w:t>
      </w:r>
    </w:p>
    <w:p w14:paraId="704D1C4B" w14:textId="77777777" w:rsidR="00846AF5" w:rsidRDefault="00846AF5" w:rsidP="00C54717">
      <w:pPr>
        <w:ind w:left="504" w:hanging="360"/>
      </w:pPr>
      <w:r>
        <w:t xml:space="preserve">The </w:t>
      </w:r>
      <w:r w:rsidRPr="00C54717">
        <w:rPr>
          <w:i/>
        </w:rPr>
        <w:t>p</w:t>
      </w:r>
      <w:r>
        <w:t>-value is significant when it is less than 0.05.</w:t>
      </w:r>
    </w:p>
    <w:p w14:paraId="37A32809" w14:textId="77777777" w:rsidR="000D2D72" w:rsidRDefault="000D2D72" w:rsidP="00C54717"/>
    <w:p w14:paraId="59434AE0" w14:textId="2C4D96E9" w:rsidR="00846AF5" w:rsidRDefault="00846AF5" w:rsidP="00C54717">
      <w:r>
        <w:t>3. A sensitivity analysis</w:t>
      </w:r>
    </w:p>
    <w:p w14:paraId="059C674B" w14:textId="77777777" w:rsidR="00846AF5" w:rsidRDefault="00846AF5" w:rsidP="00C54717">
      <w:r w:rsidRPr="000D1E32">
        <w:t>a)</w:t>
      </w:r>
      <w:r>
        <w:t xml:space="preserve"> </w:t>
      </w:r>
      <w:r w:rsidRPr="000D1E32">
        <w:t>uses just one method/approach so there is no difference in results</w:t>
      </w:r>
    </w:p>
    <w:p w14:paraId="5C335BA5" w14:textId="77777777" w:rsidR="00846AF5" w:rsidRDefault="00846AF5" w:rsidP="00C54717">
      <w:r w:rsidRPr="00570566">
        <w:t>b)</w:t>
      </w:r>
      <w:r>
        <w:t xml:space="preserve"> </w:t>
      </w:r>
      <w:r w:rsidRPr="000D1E32">
        <w:t>uses two methods/approaches to determine which gives the intended results</w:t>
      </w:r>
    </w:p>
    <w:p w14:paraId="394FBA02" w14:textId="77777777" w:rsidR="00846AF5" w:rsidRPr="00570566" w:rsidRDefault="00846AF5" w:rsidP="00C54717">
      <w:r w:rsidRPr="00570566">
        <w:t>c)</w:t>
      </w:r>
      <w:r>
        <w:t xml:space="preserve"> </w:t>
      </w:r>
      <w:r w:rsidRPr="000D1E32">
        <w:t>uses all methods/approaches and then evaluates which gives the most results</w:t>
      </w:r>
    </w:p>
    <w:p w14:paraId="429FBC3D" w14:textId="77777777" w:rsidR="00846AF5" w:rsidRPr="00570566" w:rsidRDefault="00846AF5" w:rsidP="00C54717">
      <w:r w:rsidRPr="00C54717">
        <w:t>d)</w:t>
      </w:r>
      <w:r>
        <w:t xml:space="preserve"> </w:t>
      </w:r>
      <w:r w:rsidRPr="000D1E32">
        <w:t>uses two methods/approaches and evaluates whether there are any differences in results</w:t>
      </w:r>
    </w:p>
    <w:p w14:paraId="05053E04" w14:textId="77777777" w:rsidR="00846AF5" w:rsidRPr="00C54717" w:rsidRDefault="00846AF5" w:rsidP="00C54717">
      <w:r w:rsidRPr="00C54717">
        <w:rPr>
          <w:rFonts w:eastAsia="Calibri"/>
          <w:b/>
        </w:rPr>
        <w:t xml:space="preserve">Ans: </w:t>
      </w:r>
      <w:r w:rsidRPr="00C54717">
        <w:t>D</w:t>
      </w:r>
    </w:p>
    <w:p w14:paraId="3528C85D" w14:textId="77777777" w:rsidR="00846AF5" w:rsidRPr="00C54717" w:rsidRDefault="00846AF5" w:rsidP="00C54717">
      <w:pPr>
        <w:ind w:left="504" w:hanging="360"/>
      </w:pPr>
      <w:r w:rsidRPr="00C54717">
        <w:t>A sensitivity analysis uses two methods/approaches and then evaluates whether there are any differences in results.</w:t>
      </w:r>
    </w:p>
    <w:p w14:paraId="048548D5" w14:textId="77777777" w:rsidR="000D2D72" w:rsidRDefault="000D2D72"/>
    <w:p w14:paraId="789B785D" w14:textId="0943AE60" w:rsidR="00846AF5" w:rsidRDefault="00846AF5">
      <w:r>
        <w:t>4. Which of the following is an example of network autocorrelation?</w:t>
      </w:r>
    </w:p>
    <w:p w14:paraId="7F658D27" w14:textId="77777777" w:rsidR="00846AF5" w:rsidRPr="00C54717" w:rsidRDefault="00846AF5" w:rsidP="00C54717">
      <w:pPr>
        <w:ind w:left="360" w:hanging="360"/>
      </w:pPr>
      <w:r w:rsidRPr="00C54717">
        <w:rPr>
          <w:rFonts w:eastAsia="Calibri"/>
        </w:rPr>
        <w:t>a)</w:t>
      </w:r>
      <w:r>
        <w:rPr>
          <w:rFonts w:eastAsia="Calibri"/>
        </w:rPr>
        <w:t xml:space="preserve"> </w:t>
      </w:r>
      <w:r w:rsidRPr="000D1E32">
        <w:t>The more I interact with people who are feeling exhausted and overwhelmed, the more I question the impact</w:t>
      </w:r>
    </w:p>
    <w:p w14:paraId="75E51DA8" w14:textId="77777777" w:rsidR="00846AF5" w:rsidRPr="00C54717" w:rsidRDefault="00846AF5" w:rsidP="00C54717">
      <w:pPr>
        <w:ind w:left="360" w:hanging="360"/>
      </w:pPr>
      <w:r w:rsidRPr="00C54717">
        <w:rPr>
          <w:rFonts w:eastAsia="Calibri"/>
        </w:rPr>
        <w:t>b)</w:t>
      </w:r>
      <w:r>
        <w:rPr>
          <w:rFonts w:eastAsia="Calibri"/>
        </w:rPr>
        <w:t xml:space="preserve"> </w:t>
      </w:r>
      <w:r w:rsidRPr="000D1E32">
        <w:t xml:space="preserve">The more I interact with people who are feeling exhausted </w:t>
      </w:r>
      <w:r w:rsidRPr="00570566">
        <w:t>and overwhelmed, the more I start feeling the same</w:t>
      </w:r>
    </w:p>
    <w:p w14:paraId="71AFA60C" w14:textId="77777777" w:rsidR="00846AF5" w:rsidRPr="00570566" w:rsidRDefault="00846AF5" w:rsidP="00C54717">
      <w:pPr>
        <w:ind w:left="360" w:hanging="360"/>
      </w:pPr>
      <w:r w:rsidRPr="00C54717">
        <w:rPr>
          <w:rFonts w:eastAsia="Calibri"/>
        </w:rPr>
        <w:t>c)</w:t>
      </w:r>
      <w:r>
        <w:rPr>
          <w:rFonts w:eastAsia="Calibri"/>
        </w:rPr>
        <w:t xml:space="preserve"> </w:t>
      </w:r>
      <w:r w:rsidRPr="000D1E32">
        <w:t>My interaction with people who are feeling exhausted and overwhelmed has no relation to how I feel</w:t>
      </w:r>
    </w:p>
    <w:p w14:paraId="7A82097A" w14:textId="77777777" w:rsidR="00846AF5" w:rsidRPr="00C54717" w:rsidRDefault="00846AF5" w:rsidP="00C54717">
      <w:pPr>
        <w:ind w:left="360" w:hanging="360"/>
      </w:pPr>
      <w:r w:rsidRPr="00C54717">
        <w:rPr>
          <w:rFonts w:eastAsia="Calibri"/>
        </w:rPr>
        <w:t>d)</w:t>
      </w:r>
      <w:r>
        <w:rPr>
          <w:rFonts w:eastAsia="Calibri"/>
        </w:rPr>
        <w:t xml:space="preserve"> </w:t>
      </w:r>
      <w:r w:rsidRPr="000D1E32">
        <w:t>The more I interact with people who are feeling exhausted and overwhelmed, the more I start feelin</w:t>
      </w:r>
      <w:r w:rsidRPr="00570566">
        <w:t>g energised</w:t>
      </w:r>
    </w:p>
    <w:p w14:paraId="69B2758B" w14:textId="77777777" w:rsidR="00846AF5" w:rsidRPr="00C54717" w:rsidRDefault="00846AF5" w:rsidP="00C54717">
      <w:r w:rsidRPr="00C54717">
        <w:rPr>
          <w:rFonts w:eastAsia="Calibri"/>
          <w:b/>
        </w:rPr>
        <w:t xml:space="preserve">Ans: </w:t>
      </w:r>
      <w:r w:rsidRPr="00C54717">
        <w:t>B</w:t>
      </w:r>
    </w:p>
    <w:p w14:paraId="7E5448CF" w14:textId="77777777" w:rsidR="00846AF5" w:rsidRPr="00C54717" w:rsidRDefault="00846AF5" w:rsidP="00C54717">
      <w:pPr>
        <w:ind w:left="504" w:hanging="360"/>
      </w:pPr>
      <w:r w:rsidRPr="00C54717">
        <w:t>An example of network autocorrelation would be the more I interact with people who are feeling exhausted and overwhelmed, the more I start feeling the same way. This creates a situation where values of connected nodes will be similar and the cases are not independent.</w:t>
      </w:r>
    </w:p>
    <w:p w14:paraId="461480AD" w14:textId="77777777" w:rsidR="000D2D72" w:rsidRDefault="000D2D72" w:rsidP="00C54717">
      <w:pPr>
        <w:ind w:left="360" w:hanging="360"/>
      </w:pPr>
    </w:p>
    <w:p w14:paraId="027A1BF3" w14:textId="0847D073" w:rsidR="00846AF5" w:rsidRDefault="00846AF5" w:rsidP="00C54717">
      <w:pPr>
        <w:ind w:left="360" w:hanging="360"/>
      </w:pPr>
      <w:r>
        <w:t>5. At which level do we encounter the most difficulties with applying standard inferential statistical models?</w:t>
      </w:r>
    </w:p>
    <w:p w14:paraId="218ED860" w14:textId="77777777" w:rsidR="00846AF5" w:rsidRPr="00570566" w:rsidRDefault="00846AF5" w:rsidP="00C54717">
      <w:r w:rsidRPr="00C54717">
        <w:rPr>
          <w:rFonts w:eastAsia="Calibri"/>
        </w:rPr>
        <w:t>a)</w:t>
      </w:r>
      <w:r>
        <w:rPr>
          <w:rFonts w:eastAsia="Calibri"/>
        </w:rPr>
        <w:t xml:space="preserve"> </w:t>
      </w:r>
      <w:r w:rsidRPr="000D1E32">
        <w:t>The dyad level</w:t>
      </w:r>
    </w:p>
    <w:p w14:paraId="000F9CF8" w14:textId="77777777" w:rsidR="00846AF5" w:rsidRPr="00C54717" w:rsidRDefault="00846AF5" w:rsidP="00C54717">
      <w:r w:rsidRPr="00C54717">
        <w:rPr>
          <w:rFonts w:eastAsia="Calibri"/>
        </w:rPr>
        <w:t>b)</w:t>
      </w:r>
      <w:r>
        <w:rPr>
          <w:rFonts w:eastAsia="Calibri"/>
        </w:rPr>
        <w:t xml:space="preserve"> </w:t>
      </w:r>
      <w:r w:rsidRPr="000D1E32">
        <w:t xml:space="preserve">The network </w:t>
      </w:r>
      <w:proofErr w:type="gramStart"/>
      <w:r w:rsidRPr="000D1E32">
        <w:t>level</w:t>
      </w:r>
      <w:proofErr w:type="gramEnd"/>
    </w:p>
    <w:p w14:paraId="72058226" w14:textId="77777777" w:rsidR="00846AF5" w:rsidRPr="00C54717" w:rsidRDefault="00846AF5" w:rsidP="00C54717">
      <w:r w:rsidRPr="00C54717">
        <w:rPr>
          <w:rFonts w:eastAsia="Calibri"/>
        </w:rPr>
        <w:t>c)</w:t>
      </w:r>
      <w:r>
        <w:rPr>
          <w:rFonts w:eastAsia="Calibri"/>
        </w:rPr>
        <w:t xml:space="preserve"> </w:t>
      </w:r>
      <w:r w:rsidRPr="000D1E32">
        <w:t xml:space="preserve">The group </w:t>
      </w:r>
      <w:proofErr w:type="gramStart"/>
      <w:r w:rsidRPr="000D1E32">
        <w:t>level</w:t>
      </w:r>
      <w:proofErr w:type="gramEnd"/>
    </w:p>
    <w:p w14:paraId="585EE484" w14:textId="77777777" w:rsidR="00846AF5" w:rsidRPr="00C54717" w:rsidRDefault="00846AF5" w:rsidP="00C54717">
      <w:r w:rsidRPr="00C54717">
        <w:rPr>
          <w:rFonts w:eastAsia="Calibri"/>
        </w:rPr>
        <w:t>d)</w:t>
      </w:r>
      <w:r>
        <w:rPr>
          <w:rFonts w:eastAsia="Calibri"/>
        </w:rPr>
        <w:t xml:space="preserve"> </w:t>
      </w:r>
      <w:r w:rsidRPr="000D1E32">
        <w:t xml:space="preserve">The node </w:t>
      </w:r>
      <w:proofErr w:type="gramStart"/>
      <w:r w:rsidRPr="000D1E32">
        <w:t>level</w:t>
      </w:r>
      <w:proofErr w:type="gramEnd"/>
    </w:p>
    <w:p w14:paraId="4B71750B" w14:textId="77777777" w:rsidR="00846AF5" w:rsidRPr="00C54717" w:rsidRDefault="00846AF5" w:rsidP="00C54717">
      <w:r w:rsidRPr="00C54717">
        <w:rPr>
          <w:rFonts w:eastAsia="Calibri"/>
          <w:b/>
        </w:rPr>
        <w:t xml:space="preserve">Ans: </w:t>
      </w:r>
      <w:r w:rsidRPr="00C54717">
        <w:t>A</w:t>
      </w:r>
    </w:p>
    <w:p w14:paraId="5AA3FFB6" w14:textId="77777777" w:rsidR="00846AF5" w:rsidRPr="00C54717" w:rsidRDefault="00846AF5" w:rsidP="00C54717">
      <w:pPr>
        <w:ind w:left="504" w:hanging="360"/>
      </w:pPr>
      <w:r w:rsidRPr="00C54717">
        <w:t>The dyad level is where we encounter the most difficulties with applying standard inferential statistical models.</w:t>
      </w:r>
    </w:p>
    <w:p w14:paraId="63984FD4" w14:textId="77777777" w:rsidR="000D2D72" w:rsidRDefault="000D2D72" w:rsidP="00C54717"/>
    <w:p w14:paraId="6095C55A" w14:textId="1B994FD5" w:rsidR="00846AF5" w:rsidRDefault="00846AF5" w:rsidP="00C54717">
      <w:r>
        <w:t>6. What does QAP stand for?</w:t>
      </w:r>
    </w:p>
    <w:p w14:paraId="6CC0FE89" w14:textId="77777777" w:rsidR="00846AF5" w:rsidRPr="00C54717" w:rsidRDefault="00846AF5" w:rsidP="00C54717">
      <w:r w:rsidRPr="00C54717">
        <w:rPr>
          <w:rFonts w:eastAsia="Calibri"/>
        </w:rPr>
        <w:t>a)</w:t>
      </w:r>
      <w:r>
        <w:rPr>
          <w:rFonts w:eastAsia="Calibri"/>
        </w:rPr>
        <w:t xml:space="preserve"> </w:t>
      </w:r>
      <w:r w:rsidRPr="000D1E32">
        <w:t>Quadratic algorithm procedure</w:t>
      </w:r>
    </w:p>
    <w:p w14:paraId="42F1BCBD" w14:textId="77777777" w:rsidR="00846AF5" w:rsidRPr="00C54717" w:rsidRDefault="00846AF5" w:rsidP="00C54717">
      <w:r w:rsidRPr="00C54717">
        <w:rPr>
          <w:rFonts w:eastAsia="Calibri"/>
        </w:rPr>
        <w:t>b)</w:t>
      </w:r>
      <w:r>
        <w:rPr>
          <w:rFonts w:eastAsia="Calibri"/>
        </w:rPr>
        <w:t xml:space="preserve"> </w:t>
      </w:r>
      <w:r w:rsidRPr="000D1E32">
        <w:t>Quadratic analysis procedure</w:t>
      </w:r>
    </w:p>
    <w:p w14:paraId="4EE278F3" w14:textId="77777777" w:rsidR="00846AF5" w:rsidRPr="00570566" w:rsidRDefault="00846AF5" w:rsidP="00C54717">
      <w:r w:rsidRPr="00C54717">
        <w:rPr>
          <w:rFonts w:eastAsia="Calibri"/>
        </w:rPr>
        <w:t>c)</w:t>
      </w:r>
      <w:r>
        <w:rPr>
          <w:rFonts w:eastAsia="Calibri"/>
        </w:rPr>
        <w:t xml:space="preserve"> </w:t>
      </w:r>
      <w:r w:rsidRPr="000D1E32">
        <w:t>Quadratic assignment procedure</w:t>
      </w:r>
    </w:p>
    <w:p w14:paraId="6146D765" w14:textId="77777777" w:rsidR="00846AF5" w:rsidRPr="00C54717" w:rsidRDefault="00846AF5" w:rsidP="00C54717">
      <w:r w:rsidRPr="00C54717">
        <w:rPr>
          <w:rFonts w:eastAsia="Calibri"/>
        </w:rPr>
        <w:lastRenderedPageBreak/>
        <w:t>d)</w:t>
      </w:r>
      <w:r>
        <w:rPr>
          <w:rFonts w:eastAsia="Calibri"/>
        </w:rPr>
        <w:t xml:space="preserve"> </w:t>
      </w:r>
      <w:r w:rsidRPr="000D1E32">
        <w:t>Quadratic average procedure</w:t>
      </w:r>
    </w:p>
    <w:p w14:paraId="75C224B7" w14:textId="77777777" w:rsidR="00846AF5" w:rsidRPr="00C54717" w:rsidRDefault="00846AF5" w:rsidP="00C54717">
      <w:r w:rsidRPr="00C54717">
        <w:rPr>
          <w:rFonts w:eastAsia="Calibri"/>
          <w:b/>
        </w:rPr>
        <w:t xml:space="preserve">Ans: </w:t>
      </w:r>
      <w:r w:rsidRPr="00C54717">
        <w:t>C</w:t>
      </w:r>
    </w:p>
    <w:p w14:paraId="34077751" w14:textId="77777777" w:rsidR="00846AF5" w:rsidRPr="00C54717" w:rsidRDefault="00846AF5" w:rsidP="00C54717">
      <w:pPr>
        <w:ind w:left="504" w:hanging="360"/>
      </w:pPr>
      <w:r w:rsidRPr="00C54717">
        <w:t>QAP stands for the quadratic assignment procedure (QAP). This is a permutation-based approach that does autocorrelation problems.</w:t>
      </w:r>
    </w:p>
    <w:p w14:paraId="34D355C7" w14:textId="77777777" w:rsidR="000D2D72" w:rsidRDefault="000D2D72" w:rsidP="00C54717"/>
    <w:p w14:paraId="1D793B90" w14:textId="653B73B8" w:rsidR="00846AF5" w:rsidRDefault="00846AF5" w:rsidP="00C54717">
      <w:r>
        <w:t>7. QAP correlation is</w:t>
      </w:r>
    </w:p>
    <w:p w14:paraId="4EEED4AF" w14:textId="77777777" w:rsidR="00846AF5" w:rsidRPr="00570566" w:rsidRDefault="00846AF5" w:rsidP="00C54717">
      <w:r w:rsidRPr="00C54717">
        <w:rPr>
          <w:rFonts w:eastAsia="Calibri"/>
        </w:rPr>
        <w:t>a)</w:t>
      </w:r>
      <w:r>
        <w:rPr>
          <w:rFonts w:eastAsia="Calibri"/>
        </w:rPr>
        <w:t xml:space="preserve"> </w:t>
      </w:r>
      <w:r w:rsidRPr="000D1E32">
        <w:t>behavioural</w:t>
      </w:r>
    </w:p>
    <w:p w14:paraId="3B622174" w14:textId="77777777" w:rsidR="00846AF5" w:rsidRPr="00570566" w:rsidRDefault="00846AF5" w:rsidP="00C54717">
      <w:r w:rsidRPr="00C54717">
        <w:rPr>
          <w:rFonts w:eastAsia="Calibri"/>
        </w:rPr>
        <w:t>b)</w:t>
      </w:r>
      <w:r>
        <w:rPr>
          <w:rFonts w:eastAsia="Calibri"/>
        </w:rPr>
        <w:t xml:space="preserve"> </w:t>
      </w:r>
      <w:r w:rsidRPr="000D1E32">
        <w:t>blockmodel</w:t>
      </w:r>
    </w:p>
    <w:p w14:paraId="3EAA3DDA" w14:textId="77777777" w:rsidR="00846AF5" w:rsidRPr="00570566" w:rsidRDefault="00846AF5" w:rsidP="00C54717">
      <w:r w:rsidRPr="00C54717">
        <w:rPr>
          <w:rFonts w:eastAsia="Calibri"/>
        </w:rPr>
        <w:t>c)</w:t>
      </w:r>
      <w:r>
        <w:rPr>
          <w:rFonts w:eastAsia="Calibri"/>
        </w:rPr>
        <w:t xml:space="preserve"> </w:t>
      </w:r>
      <w:proofErr w:type="gramStart"/>
      <w:r w:rsidRPr="000D1E32">
        <w:t>bi-clique</w:t>
      </w:r>
      <w:proofErr w:type="gramEnd"/>
    </w:p>
    <w:p w14:paraId="24139E74" w14:textId="77777777" w:rsidR="00846AF5" w:rsidRPr="00570566" w:rsidRDefault="00846AF5" w:rsidP="00C54717">
      <w:r w:rsidRPr="00C54717">
        <w:rPr>
          <w:rFonts w:eastAsia="Calibri"/>
        </w:rPr>
        <w:t>d)</w:t>
      </w:r>
      <w:r>
        <w:rPr>
          <w:rFonts w:eastAsia="Calibri"/>
        </w:rPr>
        <w:t xml:space="preserve"> </w:t>
      </w:r>
      <w:r w:rsidRPr="000D1E32">
        <w:t>bivariate</w:t>
      </w:r>
    </w:p>
    <w:p w14:paraId="1FB27BD8" w14:textId="77777777" w:rsidR="00846AF5" w:rsidRPr="00C54717" w:rsidRDefault="00846AF5" w:rsidP="00C54717">
      <w:r w:rsidRPr="00C54717">
        <w:rPr>
          <w:rFonts w:eastAsia="Calibri"/>
          <w:b/>
        </w:rPr>
        <w:t xml:space="preserve">Ans: </w:t>
      </w:r>
      <w:r w:rsidRPr="00C54717">
        <w:t>D</w:t>
      </w:r>
    </w:p>
    <w:p w14:paraId="1D45CDAF" w14:textId="77777777" w:rsidR="00846AF5" w:rsidRPr="00C54717" w:rsidRDefault="00846AF5" w:rsidP="00C54717">
      <w:pPr>
        <w:ind w:left="504" w:hanging="360"/>
      </w:pPr>
      <w:r w:rsidRPr="00C54717">
        <w:t>QAP correlation is useful, but by definition is only bivariate.</w:t>
      </w:r>
    </w:p>
    <w:p w14:paraId="36878887" w14:textId="77777777" w:rsidR="000D2D72" w:rsidRDefault="000D2D72" w:rsidP="00C54717"/>
    <w:p w14:paraId="19F07F9A" w14:textId="2A8E7768" w:rsidR="00846AF5" w:rsidRDefault="00846AF5" w:rsidP="00C54717">
      <w:r>
        <w:t>8. What does DSP stand for?</w:t>
      </w:r>
    </w:p>
    <w:p w14:paraId="3A5C064C" w14:textId="77777777" w:rsidR="00846AF5" w:rsidRPr="00570566" w:rsidRDefault="00846AF5" w:rsidP="00C54717">
      <w:r w:rsidRPr="00C54717">
        <w:rPr>
          <w:rFonts w:eastAsia="Calibri"/>
        </w:rPr>
        <w:t>a)</w:t>
      </w:r>
      <w:r>
        <w:rPr>
          <w:rFonts w:eastAsia="Calibri"/>
        </w:rPr>
        <w:t xml:space="preserve"> </w:t>
      </w:r>
      <w:r w:rsidRPr="000D1E32">
        <w:t>double semi-partialling method</w:t>
      </w:r>
    </w:p>
    <w:p w14:paraId="776A52CB" w14:textId="77777777" w:rsidR="00846AF5" w:rsidRPr="00C54717" w:rsidRDefault="00846AF5" w:rsidP="00C54717">
      <w:r w:rsidRPr="00C54717">
        <w:rPr>
          <w:rFonts w:eastAsia="Calibri"/>
        </w:rPr>
        <w:t>b)</w:t>
      </w:r>
      <w:r>
        <w:rPr>
          <w:rFonts w:eastAsia="Calibri"/>
        </w:rPr>
        <w:t xml:space="preserve"> </w:t>
      </w:r>
      <w:r w:rsidRPr="000D1E32">
        <w:t>demi same-partialling method</w:t>
      </w:r>
    </w:p>
    <w:p w14:paraId="44F736FF" w14:textId="77777777" w:rsidR="00846AF5" w:rsidRPr="00C54717" w:rsidRDefault="00846AF5" w:rsidP="00C54717">
      <w:r w:rsidRPr="00C54717">
        <w:rPr>
          <w:rFonts w:eastAsia="Calibri"/>
        </w:rPr>
        <w:t>c)</w:t>
      </w:r>
      <w:r>
        <w:rPr>
          <w:rFonts w:eastAsia="Calibri"/>
        </w:rPr>
        <w:t xml:space="preserve"> </w:t>
      </w:r>
      <w:r w:rsidRPr="000D1E32">
        <w:t>double semi-path method</w:t>
      </w:r>
    </w:p>
    <w:p w14:paraId="5B05BB36" w14:textId="77777777" w:rsidR="00846AF5" w:rsidRPr="00C54717" w:rsidRDefault="00846AF5" w:rsidP="00C54717">
      <w:r w:rsidRPr="00C54717">
        <w:rPr>
          <w:rFonts w:eastAsia="Calibri"/>
        </w:rPr>
        <w:t>d)</w:t>
      </w:r>
      <w:r>
        <w:rPr>
          <w:rFonts w:eastAsia="Calibri"/>
        </w:rPr>
        <w:t xml:space="preserve"> </w:t>
      </w:r>
      <w:r w:rsidRPr="000D1E32">
        <w:t>double semi-Pajek method</w:t>
      </w:r>
    </w:p>
    <w:p w14:paraId="05EBFA03" w14:textId="77777777" w:rsidR="00846AF5" w:rsidRPr="00C54717" w:rsidRDefault="00846AF5" w:rsidP="00C54717">
      <w:r w:rsidRPr="00C54717">
        <w:rPr>
          <w:rFonts w:eastAsia="Calibri"/>
          <w:b/>
        </w:rPr>
        <w:t xml:space="preserve">Ans: </w:t>
      </w:r>
      <w:r w:rsidRPr="00C54717">
        <w:t>A</w:t>
      </w:r>
    </w:p>
    <w:p w14:paraId="48E2EE13" w14:textId="77777777" w:rsidR="00846AF5" w:rsidRDefault="00846AF5" w:rsidP="00C54717">
      <w:pPr>
        <w:ind w:left="504" w:hanging="360"/>
      </w:pPr>
      <w:r>
        <w:t>DSP stands for double semi-partialling method.</w:t>
      </w:r>
    </w:p>
    <w:p w14:paraId="37CBB276" w14:textId="77777777" w:rsidR="000D2D72" w:rsidRDefault="000D2D72" w:rsidP="00C54717"/>
    <w:p w14:paraId="44D43674" w14:textId="088D8248" w:rsidR="00846AF5" w:rsidRDefault="00846AF5" w:rsidP="00C54717">
      <w:r>
        <w:t>9. Which function runs a logistic regression QAP?</w:t>
      </w:r>
    </w:p>
    <w:p w14:paraId="1C39DB08" w14:textId="77777777" w:rsidR="00846AF5" w:rsidRPr="00C54717" w:rsidRDefault="00846AF5" w:rsidP="00C54717">
      <w:r w:rsidRPr="00C54717">
        <w:rPr>
          <w:rFonts w:eastAsia="Calibri"/>
        </w:rPr>
        <w:t>a)</w:t>
      </w:r>
      <w:r>
        <w:rPr>
          <w:rFonts w:eastAsia="Calibri"/>
        </w:rPr>
        <w:t xml:space="preserve"> </w:t>
      </w:r>
      <w:r w:rsidRPr="000D1E32">
        <w:t>xUICNET</w:t>
      </w:r>
    </w:p>
    <w:p w14:paraId="7294820B" w14:textId="77777777" w:rsidR="00846AF5" w:rsidRPr="00C54717" w:rsidRDefault="00846AF5" w:rsidP="00C54717">
      <w:r w:rsidRPr="00C54717">
        <w:rPr>
          <w:rFonts w:eastAsia="Calibri"/>
        </w:rPr>
        <w:t>b)</w:t>
      </w:r>
      <w:r>
        <w:rPr>
          <w:rFonts w:eastAsia="Calibri"/>
        </w:rPr>
        <w:t xml:space="preserve"> </w:t>
      </w:r>
      <w:r w:rsidRPr="000D1E32">
        <w:t>xUCNIET</w:t>
      </w:r>
    </w:p>
    <w:p w14:paraId="464DCC6B" w14:textId="77777777" w:rsidR="00846AF5" w:rsidRPr="00570566" w:rsidRDefault="00846AF5" w:rsidP="00C54717">
      <w:r w:rsidRPr="00C54717">
        <w:rPr>
          <w:rFonts w:eastAsia="Calibri"/>
        </w:rPr>
        <w:t>c)</w:t>
      </w:r>
      <w:r>
        <w:rPr>
          <w:rFonts w:eastAsia="Calibri"/>
        </w:rPr>
        <w:t xml:space="preserve"> </w:t>
      </w:r>
      <w:r w:rsidRPr="000D1E32">
        <w:t>xUCINET</w:t>
      </w:r>
    </w:p>
    <w:p w14:paraId="31A7F86B" w14:textId="77777777" w:rsidR="00846AF5" w:rsidRPr="00C54717" w:rsidRDefault="00846AF5" w:rsidP="00C54717">
      <w:r w:rsidRPr="00C54717">
        <w:rPr>
          <w:rFonts w:eastAsia="Calibri"/>
        </w:rPr>
        <w:t>d)</w:t>
      </w:r>
      <w:r>
        <w:rPr>
          <w:rFonts w:eastAsia="Calibri"/>
        </w:rPr>
        <w:t xml:space="preserve"> </w:t>
      </w:r>
      <w:r w:rsidRPr="000D1E32">
        <w:t>xUTINEC</w:t>
      </w:r>
    </w:p>
    <w:p w14:paraId="13F1E8A8" w14:textId="77777777" w:rsidR="00846AF5" w:rsidRPr="00C54717" w:rsidRDefault="00846AF5" w:rsidP="00C54717">
      <w:r w:rsidRPr="00C54717">
        <w:rPr>
          <w:rFonts w:eastAsia="Calibri"/>
          <w:b/>
        </w:rPr>
        <w:t xml:space="preserve">Ans: </w:t>
      </w:r>
      <w:r w:rsidRPr="00C54717">
        <w:t>C</w:t>
      </w:r>
    </w:p>
    <w:p w14:paraId="427728F5" w14:textId="77777777" w:rsidR="00846AF5" w:rsidRDefault="00846AF5">
      <w:pPr>
        <w:ind w:left="504" w:hanging="360"/>
      </w:pPr>
      <w:r w:rsidRPr="00C54717">
        <w:t xml:space="preserve">The </w:t>
      </w:r>
      <w:r w:rsidRPr="00C54717">
        <w:rPr>
          <w:b/>
        </w:rPr>
        <w:t>xUCINET</w:t>
      </w:r>
      <w:r w:rsidRPr="00570566">
        <w:t xml:space="preserve"> function runs a logistic regression QAP.</w:t>
      </w:r>
    </w:p>
    <w:p w14:paraId="7E3DCA9C" w14:textId="77777777" w:rsidR="000D2D72" w:rsidRDefault="000D2D72"/>
    <w:p w14:paraId="706B141F" w14:textId="1C8A3C73" w:rsidR="00846AF5" w:rsidRDefault="00846AF5">
      <w:r>
        <w:t>10. What challenges does testing hypotheses at the group level pose?</w:t>
      </w:r>
    </w:p>
    <w:p w14:paraId="56EFD049" w14:textId="77777777" w:rsidR="00846AF5" w:rsidRPr="00C54717" w:rsidRDefault="00846AF5" w:rsidP="00C54717">
      <w:r w:rsidRPr="00C54717">
        <w:rPr>
          <w:rFonts w:eastAsia="Calibri"/>
        </w:rPr>
        <w:lastRenderedPageBreak/>
        <w:t>a)</w:t>
      </w:r>
      <w:r>
        <w:rPr>
          <w:rFonts w:eastAsia="Calibri"/>
        </w:rPr>
        <w:t xml:space="preserve"> </w:t>
      </w:r>
      <w:r w:rsidRPr="000D1E32">
        <w:t>App</w:t>
      </w:r>
      <w:r w:rsidRPr="00570566">
        <w:t>lying standard inferential statistical models</w:t>
      </w:r>
    </w:p>
    <w:p w14:paraId="4916776E" w14:textId="77777777" w:rsidR="00846AF5" w:rsidRPr="00C54717" w:rsidRDefault="00846AF5" w:rsidP="00C54717">
      <w:r w:rsidRPr="00C54717">
        <w:rPr>
          <w:rFonts w:eastAsia="Calibri"/>
        </w:rPr>
        <w:t>b)</w:t>
      </w:r>
      <w:r>
        <w:rPr>
          <w:rFonts w:eastAsia="Calibri"/>
        </w:rPr>
        <w:t xml:space="preserve"> </w:t>
      </w:r>
      <w:r w:rsidRPr="000D1E32">
        <w:t>Lacking a population</w:t>
      </w:r>
    </w:p>
    <w:p w14:paraId="7DF09AE9" w14:textId="77777777" w:rsidR="00846AF5" w:rsidRDefault="00846AF5">
      <w:r w:rsidRPr="00C54717">
        <w:rPr>
          <w:rFonts w:eastAsia="Calibri"/>
        </w:rPr>
        <w:t>c)</w:t>
      </w:r>
      <w:r>
        <w:rPr>
          <w:rFonts w:eastAsia="Calibri"/>
        </w:rPr>
        <w:t xml:space="preserve"> </w:t>
      </w:r>
      <w:r w:rsidRPr="000D1E32">
        <w:t>Lacking a random sample</w:t>
      </w:r>
    </w:p>
    <w:p w14:paraId="1273E8B0" w14:textId="77777777" w:rsidR="00846AF5" w:rsidRPr="00570566" w:rsidRDefault="00846AF5" w:rsidP="00C54717">
      <w:r w:rsidRPr="00C54717">
        <w:rPr>
          <w:rFonts w:eastAsia="Calibri"/>
        </w:rPr>
        <w:t>d)</w:t>
      </w:r>
      <w:r>
        <w:rPr>
          <w:rFonts w:eastAsia="Calibri"/>
        </w:rPr>
        <w:t xml:space="preserve"> </w:t>
      </w:r>
      <w:r w:rsidRPr="000D1E32">
        <w:t>Applying a logistic regression QAP</w:t>
      </w:r>
    </w:p>
    <w:p w14:paraId="03B26E26" w14:textId="77777777" w:rsidR="00846AF5" w:rsidRPr="00C54717" w:rsidRDefault="00846AF5" w:rsidP="00C54717">
      <w:r w:rsidRPr="00C54717">
        <w:rPr>
          <w:rFonts w:eastAsia="Calibri"/>
          <w:b/>
        </w:rPr>
        <w:t xml:space="preserve">Ans: </w:t>
      </w:r>
      <w:r w:rsidRPr="00C54717">
        <w:t>C</w:t>
      </w:r>
    </w:p>
    <w:p w14:paraId="6F3862D8" w14:textId="77777777" w:rsidR="00846AF5" w:rsidRDefault="00846AF5" w:rsidP="00C54717">
      <w:pPr>
        <w:ind w:left="504" w:hanging="360"/>
      </w:pPr>
      <w:r>
        <w:t>Testing hypotheses at the group level poses few challenges except that we typically lack a random sample (or we don’t have a sample at all, but rather a population).</w:t>
      </w:r>
    </w:p>
    <w:p w14:paraId="02309A93" w14:textId="77777777" w:rsidR="00576383" w:rsidRDefault="00576383" w:rsidP="006C4E3B">
      <w:pPr>
        <w:pStyle w:val="Heading1"/>
      </w:pPr>
    </w:p>
    <w:p w14:paraId="1477FD47" w14:textId="23580124" w:rsidR="00846AF5" w:rsidRDefault="00846AF5" w:rsidP="006C4E3B">
      <w:pPr>
        <w:pStyle w:val="Heading1"/>
      </w:pPr>
      <w:r w:rsidRPr="003C19DD">
        <w:t>Chapter 15: ERGMs and SAOMs</w:t>
      </w:r>
    </w:p>
    <w:p w14:paraId="5A3C4B95" w14:textId="77777777" w:rsidR="00846AF5" w:rsidRDefault="00846AF5" w:rsidP="0030636D">
      <w:r w:rsidRPr="00CA6B03">
        <w:t xml:space="preserve">1. </w:t>
      </w:r>
      <w:r w:rsidRPr="006C4E3B">
        <w:rPr>
          <w:i/>
        </w:rPr>
        <w:t>p</w:t>
      </w:r>
      <w:r w:rsidRPr="00CA6B03">
        <w:t>* models are also known as</w:t>
      </w:r>
    </w:p>
    <w:p w14:paraId="562C7536" w14:textId="77777777" w:rsidR="00846AF5" w:rsidRPr="006C4E3B" w:rsidRDefault="00846AF5" w:rsidP="006C4E3B">
      <w:r w:rsidRPr="00CA6B03">
        <w:rPr>
          <w:rFonts w:eastAsia="Calibri"/>
        </w:rPr>
        <w:t>a)</w:t>
      </w:r>
      <w:r>
        <w:rPr>
          <w:rFonts w:eastAsia="Calibri"/>
        </w:rPr>
        <w:t xml:space="preserve"> </w:t>
      </w:r>
      <w:r w:rsidRPr="00A835AC">
        <w:t>ERGMs</w:t>
      </w:r>
    </w:p>
    <w:p w14:paraId="0299698B" w14:textId="77777777" w:rsidR="00846AF5" w:rsidRDefault="00846AF5" w:rsidP="006C4E3B">
      <w:r w:rsidRPr="00CA6B03">
        <w:rPr>
          <w:rFonts w:eastAsia="Calibri"/>
        </w:rPr>
        <w:t>b)</w:t>
      </w:r>
      <w:r>
        <w:rPr>
          <w:rFonts w:eastAsia="Calibri"/>
        </w:rPr>
        <w:t xml:space="preserve"> </w:t>
      </w:r>
      <w:r w:rsidRPr="00A835AC">
        <w:t>EGRMs</w:t>
      </w:r>
    </w:p>
    <w:p w14:paraId="5272B391" w14:textId="77777777" w:rsidR="00846AF5" w:rsidRDefault="00846AF5" w:rsidP="006C4E3B">
      <w:r w:rsidRPr="00CA6B03">
        <w:rPr>
          <w:rFonts w:eastAsia="Calibri"/>
        </w:rPr>
        <w:t>c)</w:t>
      </w:r>
      <w:r>
        <w:rPr>
          <w:rFonts w:eastAsia="Calibri"/>
        </w:rPr>
        <w:t xml:space="preserve"> </w:t>
      </w:r>
      <w:r w:rsidRPr="00A835AC">
        <w:t>EMGRs</w:t>
      </w:r>
    </w:p>
    <w:p w14:paraId="155F92C1" w14:textId="77777777" w:rsidR="00846AF5" w:rsidRDefault="00846AF5" w:rsidP="006C4E3B">
      <w:r w:rsidRPr="00CA6B03">
        <w:rPr>
          <w:rFonts w:eastAsia="Calibri"/>
        </w:rPr>
        <w:t>d)</w:t>
      </w:r>
      <w:r>
        <w:rPr>
          <w:rFonts w:eastAsia="Calibri"/>
        </w:rPr>
        <w:t xml:space="preserve"> </w:t>
      </w:r>
      <w:r w:rsidRPr="00A835AC">
        <w:t>EMRGs</w:t>
      </w:r>
    </w:p>
    <w:p w14:paraId="0E8DAEC3" w14:textId="77777777" w:rsidR="00846AF5" w:rsidRDefault="00846AF5" w:rsidP="006C4E3B">
      <w:r w:rsidRPr="00CA6B03">
        <w:rPr>
          <w:rFonts w:eastAsia="Calibri"/>
          <w:b/>
        </w:rPr>
        <w:t>Ans:</w:t>
      </w:r>
      <w:r w:rsidRPr="00CA6B03">
        <w:rPr>
          <w:rFonts w:eastAsia="Calibri"/>
        </w:rPr>
        <w:t xml:space="preserve"> </w:t>
      </w:r>
      <w:r w:rsidRPr="00A835AC">
        <w:t>A</w:t>
      </w:r>
    </w:p>
    <w:p w14:paraId="6C762E9A" w14:textId="77777777" w:rsidR="00846AF5" w:rsidRDefault="00846AF5" w:rsidP="006C4E3B">
      <w:pPr>
        <w:ind w:left="504" w:hanging="360"/>
      </w:pPr>
      <w:r w:rsidRPr="006C4E3B">
        <w:rPr>
          <w:i/>
        </w:rPr>
        <w:t>p</w:t>
      </w:r>
      <w:r w:rsidRPr="00CA6B03">
        <w:t>* models are also known as ERGMs.</w:t>
      </w:r>
    </w:p>
    <w:p w14:paraId="506D5B92" w14:textId="77777777" w:rsidR="000D2D72" w:rsidRDefault="000D2D72" w:rsidP="0030636D"/>
    <w:p w14:paraId="0CE6B9E4" w14:textId="2392C3C6" w:rsidR="00846AF5" w:rsidRDefault="00846AF5" w:rsidP="0030636D">
      <w:r w:rsidRPr="00CA6B03">
        <w:t>2. SOAMs stands for stochastic actor-oriented models</w:t>
      </w:r>
    </w:p>
    <w:p w14:paraId="0A7621B2" w14:textId="77777777" w:rsidR="00846AF5" w:rsidRPr="006C4E3B" w:rsidRDefault="00846AF5" w:rsidP="006C4E3B">
      <w:r w:rsidRPr="00CA6B03">
        <w:rPr>
          <w:rFonts w:eastAsia="Calibri"/>
        </w:rPr>
        <w:t>a)</w:t>
      </w:r>
      <w:r>
        <w:rPr>
          <w:rFonts w:eastAsia="Calibri"/>
        </w:rPr>
        <w:t xml:space="preserve"> </w:t>
      </w:r>
      <w:r w:rsidRPr="00A835AC">
        <w:t>stochastic actor-oriented methods</w:t>
      </w:r>
    </w:p>
    <w:p w14:paraId="70F7502D" w14:textId="77777777" w:rsidR="00846AF5" w:rsidRDefault="00846AF5" w:rsidP="0030636D">
      <w:r w:rsidRPr="00CA6B03">
        <w:rPr>
          <w:rFonts w:eastAsia="Calibri"/>
        </w:rPr>
        <w:t>b)</w:t>
      </w:r>
      <w:r>
        <w:rPr>
          <w:rFonts w:eastAsia="Calibri"/>
        </w:rPr>
        <w:t xml:space="preserve"> </w:t>
      </w:r>
      <w:r>
        <w:t>stochastic actor-oriented models</w:t>
      </w:r>
    </w:p>
    <w:p w14:paraId="5ACBB61F" w14:textId="77777777" w:rsidR="00846AF5" w:rsidRDefault="00846AF5" w:rsidP="0030636D">
      <w:r w:rsidRPr="00CA6B03">
        <w:rPr>
          <w:rFonts w:eastAsia="Calibri"/>
        </w:rPr>
        <w:t>c)</w:t>
      </w:r>
      <w:r>
        <w:rPr>
          <w:rFonts w:eastAsia="Calibri"/>
        </w:rPr>
        <w:t xml:space="preserve"> </w:t>
      </w:r>
      <w:r>
        <w:t>stochastic actor-optimized models</w:t>
      </w:r>
    </w:p>
    <w:p w14:paraId="5416B321" w14:textId="77777777" w:rsidR="00846AF5" w:rsidRDefault="00846AF5" w:rsidP="0030636D">
      <w:r w:rsidRPr="00CA6B03">
        <w:rPr>
          <w:rFonts w:eastAsia="Calibri"/>
        </w:rPr>
        <w:t>d)</w:t>
      </w:r>
      <w:r>
        <w:rPr>
          <w:rFonts w:eastAsia="Calibri"/>
        </w:rPr>
        <w:t xml:space="preserve"> </w:t>
      </w:r>
      <w:r>
        <w:t>stochastic alter-oriented models</w:t>
      </w:r>
    </w:p>
    <w:p w14:paraId="05E2DA19" w14:textId="77777777" w:rsidR="00846AF5" w:rsidRDefault="00846AF5" w:rsidP="006C4E3B">
      <w:r w:rsidRPr="00CA6B03">
        <w:rPr>
          <w:rFonts w:eastAsia="Calibri"/>
          <w:b/>
        </w:rPr>
        <w:t xml:space="preserve">Ans: </w:t>
      </w:r>
      <w:r w:rsidRPr="00A835AC">
        <w:t>B</w:t>
      </w:r>
    </w:p>
    <w:p w14:paraId="6AD5B424" w14:textId="77777777" w:rsidR="00846AF5" w:rsidRDefault="00846AF5" w:rsidP="006C4E3B">
      <w:pPr>
        <w:ind w:left="504" w:hanging="360"/>
      </w:pPr>
      <w:r w:rsidRPr="00CA6B03">
        <w:t>SOAMs stands for stochastic actor-oriented models.</w:t>
      </w:r>
    </w:p>
    <w:p w14:paraId="64C4364C" w14:textId="77777777" w:rsidR="000D2D72" w:rsidRDefault="000D2D72" w:rsidP="006C4E3B"/>
    <w:p w14:paraId="236CB8B9" w14:textId="0E5EC550" w:rsidR="00846AF5" w:rsidRDefault="00846AF5" w:rsidP="006C4E3B">
      <w:r w:rsidRPr="00CA6B03">
        <w:t>3. SIENA is a type of</w:t>
      </w:r>
    </w:p>
    <w:p w14:paraId="1CF75D90" w14:textId="77777777" w:rsidR="00846AF5" w:rsidRDefault="00846AF5" w:rsidP="006C4E3B">
      <w:r w:rsidRPr="00CA6B03">
        <w:rPr>
          <w:rFonts w:eastAsia="Calibri"/>
        </w:rPr>
        <w:t>a)</w:t>
      </w:r>
      <w:r>
        <w:rPr>
          <w:rFonts w:eastAsia="Calibri"/>
        </w:rPr>
        <w:t xml:space="preserve"> </w:t>
      </w:r>
      <w:r w:rsidRPr="00A835AC">
        <w:t>ERGM</w:t>
      </w:r>
    </w:p>
    <w:p w14:paraId="58CD144F" w14:textId="77777777" w:rsidR="00846AF5" w:rsidRDefault="00846AF5" w:rsidP="006C4E3B">
      <w:r w:rsidRPr="00CA6B03">
        <w:rPr>
          <w:rFonts w:eastAsia="Calibri"/>
        </w:rPr>
        <w:t>b)</w:t>
      </w:r>
      <w:r>
        <w:rPr>
          <w:rFonts w:eastAsia="Calibri"/>
        </w:rPr>
        <w:t xml:space="preserve"> </w:t>
      </w:r>
      <w:r w:rsidRPr="00A835AC">
        <w:t>SOAM</w:t>
      </w:r>
    </w:p>
    <w:p w14:paraId="4E9100FA" w14:textId="77777777" w:rsidR="00846AF5" w:rsidRPr="006C4E3B" w:rsidRDefault="00846AF5" w:rsidP="006C4E3B">
      <w:r w:rsidRPr="00CA6B03">
        <w:rPr>
          <w:rFonts w:eastAsia="Calibri"/>
        </w:rPr>
        <w:lastRenderedPageBreak/>
        <w:t>c)</w:t>
      </w:r>
      <w:r>
        <w:rPr>
          <w:rFonts w:eastAsia="Calibri"/>
        </w:rPr>
        <w:t xml:space="preserve"> </w:t>
      </w:r>
      <w:r w:rsidRPr="00A835AC">
        <w:t>UCINET</w:t>
      </w:r>
    </w:p>
    <w:p w14:paraId="2BDF4E57" w14:textId="77777777" w:rsidR="00846AF5" w:rsidRDefault="00846AF5" w:rsidP="006C4E3B">
      <w:r w:rsidRPr="00CA6B03">
        <w:rPr>
          <w:rFonts w:eastAsia="Calibri"/>
        </w:rPr>
        <w:t>d)</w:t>
      </w:r>
      <w:r>
        <w:rPr>
          <w:rFonts w:eastAsia="Calibri"/>
        </w:rPr>
        <w:t xml:space="preserve"> </w:t>
      </w:r>
      <w:r w:rsidRPr="00A835AC">
        <w:t>MPNet</w:t>
      </w:r>
    </w:p>
    <w:p w14:paraId="30CD1914" w14:textId="77777777" w:rsidR="00846AF5" w:rsidRDefault="00846AF5" w:rsidP="006C4E3B">
      <w:r w:rsidRPr="00CA6B03">
        <w:rPr>
          <w:rFonts w:eastAsia="Calibri"/>
          <w:b/>
        </w:rPr>
        <w:t xml:space="preserve">Ans: </w:t>
      </w:r>
      <w:r w:rsidRPr="00A835AC">
        <w:t>B</w:t>
      </w:r>
    </w:p>
    <w:p w14:paraId="4747D3F4" w14:textId="77777777" w:rsidR="00846AF5" w:rsidRDefault="00846AF5" w:rsidP="006C4E3B">
      <w:pPr>
        <w:ind w:left="504" w:hanging="360"/>
      </w:pPr>
      <w:r w:rsidRPr="00CA6B03">
        <w:t>SIENA is a type of SOAM.</w:t>
      </w:r>
    </w:p>
    <w:p w14:paraId="5302D8A0" w14:textId="77777777" w:rsidR="000D2D72" w:rsidRDefault="000D2D72" w:rsidP="006C4E3B"/>
    <w:p w14:paraId="299B209E" w14:textId="5663F034" w:rsidR="00846AF5" w:rsidRDefault="00846AF5" w:rsidP="006C4E3B">
      <w:r w:rsidRPr="00CA6B03">
        <w:t>4. Which of the following statements is true?</w:t>
      </w:r>
    </w:p>
    <w:p w14:paraId="3F3F133B" w14:textId="77777777" w:rsidR="00846AF5" w:rsidRPr="006C4E3B" w:rsidRDefault="00846AF5" w:rsidP="006C4E3B">
      <w:pPr>
        <w:ind w:left="360" w:hanging="360"/>
      </w:pPr>
      <w:r w:rsidRPr="00CA6B03">
        <w:rPr>
          <w:rFonts w:eastAsia="Calibri"/>
        </w:rPr>
        <w:t>a)</w:t>
      </w:r>
      <w:r>
        <w:rPr>
          <w:rFonts w:eastAsia="Calibri"/>
        </w:rPr>
        <w:t xml:space="preserve"> </w:t>
      </w:r>
      <w:r w:rsidRPr="00A835AC">
        <w:t>If we observe a particularly high number of closed triads, then there is a tendency operating that favors closed triads</w:t>
      </w:r>
    </w:p>
    <w:p w14:paraId="71D1A35C" w14:textId="77777777" w:rsidR="00846AF5" w:rsidRPr="006C4E3B" w:rsidRDefault="00846AF5" w:rsidP="006C4E3B">
      <w:pPr>
        <w:ind w:left="360" w:hanging="360"/>
      </w:pPr>
      <w:r w:rsidRPr="00CA6B03">
        <w:rPr>
          <w:rFonts w:eastAsia="Calibri"/>
        </w:rPr>
        <w:t>b)</w:t>
      </w:r>
      <w:r>
        <w:rPr>
          <w:rFonts w:eastAsia="Calibri"/>
        </w:rPr>
        <w:t xml:space="preserve"> </w:t>
      </w:r>
      <w:r w:rsidRPr="00A835AC">
        <w:t>If we observe a particularly low number of closed triads, it is possible that there is no tendency operating that favors closed triads</w:t>
      </w:r>
    </w:p>
    <w:p w14:paraId="1274F3F7" w14:textId="77777777" w:rsidR="00846AF5" w:rsidRPr="00631139" w:rsidRDefault="00846AF5" w:rsidP="006C4E3B">
      <w:pPr>
        <w:ind w:left="360" w:hanging="360"/>
      </w:pPr>
      <w:r w:rsidRPr="00CA6B03">
        <w:rPr>
          <w:rFonts w:eastAsia="Calibri"/>
        </w:rPr>
        <w:t>c)</w:t>
      </w:r>
      <w:r>
        <w:rPr>
          <w:rFonts w:eastAsia="Calibri"/>
        </w:rPr>
        <w:t xml:space="preserve"> </w:t>
      </w:r>
      <w:r w:rsidRPr="00A835AC">
        <w:t>If we observe a particularly high number of closed triads, it is still possible that there is no tendency operating that favors</w:t>
      </w:r>
      <w:r w:rsidRPr="00631139">
        <w:t xml:space="preserve"> closed triads</w:t>
      </w:r>
    </w:p>
    <w:p w14:paraId="2BC001CE" w14:textId="77777777" w:rsidR="00846AF5" w:rsidRPr="006C4E3B" w:rsidRDefault="00846AF5" w:rsidP="006C4E3B">
      <w:pPr>
        <w:ind w:left="360" w:hanging="360"/>
      </w:pPr>
      <w:r w:rsidRPr="00CA6B03">
        <w:rPr>
          <w:rFonts w:eastAsia="Calibri"/>
        </w:rPr>
        <w:t>d)</w:t>
      </w:r>
      <w:r>
        <w:rPr>
          <w:rFonts w:eastAsia="Calibri"/>
        </w:rPr>
        <w:t xml:space="preserve"> </w:t>
      </w:r>
      <w:r w:rsidRPr="00A835AC">
        <w:t>If we observe a particularly high number of closed triads, it is impossible that there is no tendency operating that favors closed triads</w:t>
      </w:r>
    </w:p>
    <w:p w14:paraId="001202B9" w14:textId="77777777" w:rsidR="00846AF5" w:rsidRDefault="00846AF5" w:rsidP="006C4E3B">
      <w:r w:rsidRPr="00CA6B03">
        <w:rPr>
          <w:rFonts w:eastAsia="Calibri"/>
          <w:b/>
        </w:rPr>
        <w:t xml:space="preserve">Ans: </w:t>
      </w:r>
      <w:r w:rsidRPr="00A835AC">
        <w:t>C</w:t>
      </w:r>
    </w:p>
    <w:p w14:paraId="4DFF203D" w14:textId="77777777" w:rsidR="00846AF5" w:rsidRDefault="00846AF5" w:rsidP="006C4E3B">
      <w:pPr>
        <w:ind w:left="504" w:hanging="360"/>
      </w:pPr>
      <w:r w:rsidRPr="00CA6B03">
        <w:t>If we observe a particularly high number of closed triads in a network (controlling for other network characteristics), it is still possible that there is no tendency operating that favors closed triads.</w:t>
      </w:r>
    </w:p>
    <w:p w14:paraId="5EEE2503" w14:textId="77777777" w:rsidR="000D2D72" w:rsidRDefault="000D2D72" w:rsidP="006C4E3B"/>
    <w:p w14:paraId="4F84A45E" w14:textId="2F3D54E2" w:rsidR="00846AF5" w:rsidRDefault="00846AF5" w:rsidP="006C4E3B">
      <w:r w:rsidRPr="00CA6B03">
        <w:t>5. In ERG models, parameters are represented by the Greek letter</w:t>
      </w:r>
    </w:p>
    <w:p w14:paraId="2EA29A51" w14:textId="77777777" w:rsidR="00846AF5" w:rsidRPr="006C4E3B" w:rsidRDefault="00846AF5" w:rsidP="006C4E3B">
      <w:r w:rsidRPr="00CA6B03">
        <w:rPr>
          <w:rFonts w:eastAsia="Calibri"/>
        </w:rPr>
        <w:t>a)</w:t>
      </w:r>
      <w:r>
        <w:rPr>
          <w:rFonts w:eastAsia="Calibri"/>
        </w:rPr>
        <w:t xml:space="preserve"> </w:t>
      </w:r>
      <w:r w:rsidRPr="00631139">
        <w:rPr>
          <w:i/>
        </w:rPr>
        <w:t>ϑ</w:t>
      </w:r>
    </w:p>
    <w:p w14:paraId="2F06EC0B" w14:textId="77777777" w:rsidR="00846AF5" w:rsidRPr="006C4E3B" w:rsidRDefault="00846AF5" w:rsidP="006C4E3B">
      <w:r w:rsidRPr="00CA6B03">
        <w:rPr>
          <w:rFonts w:eastAsia="Calibri"/>
        </w:rPr>
        <w:t>b)</w:t>
      </w:r>
      <w:r>
        <w:rPr>
          <w:rFonts w:eastAsia="Calibri"/>
        </w:rPr>
        <w:t xml:space="preserve"> </w:t>
      </w:r>
      <w:r>
        <w:t>Ɣ</w:t>
      </w:r>
    </w:p>
    <w:p w14:paraId="379A3AF0" w14:textId="77777777" w:rsidR="00846AF5" w:rsidRPr="006C4E3B" w:rsidRDefault="00846AF5" w:rsidP="006C4E3B">
      <w:r w:rsidRPr="00CA6B03">
        <w:rPr>
          <w:rFonts w:eastAsia="Calibri"/>
        </w:rPr>
        <w:t>c)</w:t>
      </w:r>
      <w:r>
        <w:rPr>
          <w:rFonts w:eastAsia="Calibri"/>
        </w:rPr>
        <w:t xml:space="preserve"> </w:t>
      </w:r>
      <w:r w:rsidRPr="00A835AC">
        <w:t>ƛ</w:t>
      </w:r>
    </w:p>
    <w:p w14:paraId="32D3D3F8" w14:textId="77777777" w:rsidR="00846AF5" w:rsidRPr="006C4E3B" w:rsidRDefault="00846AF5" w:rsidP="006C4E3B">
      <w:r w:rsidRPr="00CA6B03">
        <w:rPr>
          <w:rFonts w:eastAsia="Calibri"/>
        </w:rPr>
        <w:t>d)</w:t>
      </w:r>
      <w:r>
        <w:rPr>
          <w:rFonts w:eastAsia="Calibri"/>
        </w:rPr>
        <w:t xml:space="preserve"> </w:t>
      </w:r>
      <w:r w:rsidRPr="00A835AC">
        <w:t>ƚ</w:t>
      </w:r>
    </w:p>
    <w:p w14:paraId="03778F37" w14:textId="77777777" w:rsidR="00846AF5" w:rsidRDefault="00846AF5" w:rsidP="006C4E3B">
      <w:r w:rsidRPr="00CA6B03">
        <w:rPr>
          <w:rFonts w:eastAsia="Calibri"/>
          <w:b/>
        </w:rPr>
        <w:t xml:space="preserve">Ans: </w:t>
      </w:r>
      <w:r w:rsidRPr="00A835AC">
        <w:t>A</w:t>
      </w:r>
    </w:p>
    <w:p w14:paraId="1CBDD459" w14:textId="77777777" w:rsidR="00846AF5" w:rsidRDefault="00846AF5" w:rsidP="006C4E3B">
      <w:pPr>
        <w:ind w:left="504" w:hanging="360"/>
      </w:pPr>
      <w:r w:rsidRPr="00CA6B03">
        <w:t xml:space="preserve">In ERG models, parameters are represented by the Greek letter </w:t>
      </w:r>
      <w:r w:rsidRPr="006127A8">
        <w:rPr>
          <w:i/>
        </w:rPr>
        <w:t>ϑ</w:t>
      </w:r>
      <w:r w:rsidRPr="00CA6B03">
        <w:t>.</w:t>
      </w:r>
    </w:p>
    <w:p w14:paraId="5EC6F78D" w14:textId="77777777" w:rsidR="000D2D72" w:rsidRDefault="000D2D72" w:rsidP="006C4E3B"/>
    <w:p w14:paraId="398829FB" w14:textId="710EC5CB" w:rsidR="00846AF5" w:rsidRDefault="00846AF5" w:rsidP="006C4E3B">
      <w:r w:rsidRPr="00CA6B03">
        <w:t>6. The number of homophilous ties in a network is referred to as</w:t>
      </w:r>
    </w:p>
    <w:p w14:paraId="37BF5F3F" w14:textId="77777777" w:rsidR="00846AF5" w:rsidRPr="006C4E3B" w:rsidRDefault="00846AF5" w:rsidP="006C4E3B">
      <w:r w:rsidRPr="00CA6B03">
        <w:rPr>
          <w:rFonts w:eastAsia="Calibri"/>
        </w:rPr>
        <w:t>a)</w:t>
      </w:r>
      <w:r>
        <w:rPr>
          <w:rFonts w:eastAsia="Calibri"/>
        </w:rPr>
        <w:t xml:space="preserve"> </w:t>
      </w:r>
      <w:r w:rsidRPr="00CA6B03">
        <w:t>#L</w:t>
      </w:r>
    </w:p>
    <w:p w14:paraId="43B5BE4A" w14:textId="77777777" w:rsidR="00846AF5" w:rsidRPr="006C4E3B" w:rsidRDefault="00846AF5" w:rsidP="006C4E3B">
      <w:r w:rsidRPr="00CA6B03">
        <w:rPr>
          <w:rFonts w:eastAsia="Calibri"/>
        </w:rPr>
        <w:t>b)</w:t>
      </w:r>
      <w:r>
        <w:rPr>
          <w:rFonts w:eastAsia="Calibri"/>
        </w:rPr>
        <w:t xml:space="preserve"> </w:t>
      </w:r>
      <w:r w:rsidRPr="006127A8">
        <w:rPr>
          <w:i/>
        </w:rPr>
        <w:t>ϑ</w:t>
      </w:r>
      <w:r w:rsidRPr="006C4E3B">
        <w:rPr>
          <w:i/>
          <w:vertAlign w:val="subscript"/>
        </w:rPr>
        <w:t>H</w:t>
      </w:r>
    </w:p>
    <w:p w14:paraId="2E5204E2" w14:textId="77777777" w:rsidR="00846AF5" w:rsidRDefault="00846AF5" w:rsidP="006C4E3B">
      <w:r w:rsidRPr="00CA6B03">
        <w:rPr>
          <w:rFonts w:eastAsia="Calibri"/>
        </w:rPr>
        <w:lastRenderedPageBreak/>
        <w:t>c)</w:t>
      </w:r>
      <w:r>
        <w:rPr>
          <w:rFonts w:eastAsia="Calibri"/>
        </w:rPr>
        <w:t xml:space="preserve"> </w:t>
      </w:r>
      <w:r w:rsidRPr="00A835AC">
        <w:t>#H</w:t>
      </w:r>
    </w:p>
    <w:p w14:paraId="1B923070" w14:textId="77777777" w:rsidR="00846AF5" w:rsidRPr="006C4E3B" w:rsidRDefault="00846AF5" w:rsidP="006C4E3B">
      <w:r w:rsidRPr="00CA6B03">
        <w:rPr>
          <w:rFonts w:eastAsia="Calibri"/>
        </w:rPr>
        <w:t>d)</w:t>
      </w:r>
      <w:r>
        <w:rPr>
          <w:rFonts w:eastAsia="Calibri"/>
        </w:rPr>
        <w:t xml:space="preserve"> </w:t>
      </w:r>
      <w:r w:rsidRPr="00CA6B03">
        <w:t>#A</w:t>
      </w:r>
    </w:p>
    <w:p w14:paraId="52590676" w14:textId="77777777" w:rsidR="00846AF5" w:rsidRDefault="00846AF5" w:rsidP="006C4E3B">
      <w:r w:rsidRPr="00CA6B03">
        <w:rPr>
          <w:rFonts w:eastAsia="Calibri"/>
          <w:b/>
        </w:rPr>
        <w:t xml:space="preserve">Ans: </w:t>
      </w:r>
      <w:r w:rsidRPr="00A835AC">
        <w:t>C</w:t>
      </w:r>
    </w:p>
    <w:p w14:paraId="3C59CB89" w14:textId="77777777" w:rsidR="00846AF5" w:rsidRDefault="00846AF5" w:rsidP="006C4E3B">
      <w:pPr>
        <w:ind w:left="504" w:hanging="360"/>
      </w:pPr>
      <w:r w:rsidRPr="00CA6B03">
        <w:t>The number of homophilous ties in a network is referred to as #H.</w:t>
      </w:r>
    </w:p>
    <w:p w14:paraId="1D52A66A" w14:textId="77777777" w:rsidR="000D2D72" w:rsidRDefault="000D2D72" w:rsidP="006C4E3B"/>
    <w:p w14:paraId="5BE22B79" w14:textId="1213D157" w:rsidR="00846AF5" w:rsidRDefault="00846AF5" w:rsidP="006C4E3B">
      <w:r w:rsidRPr="00CA6B03">
        <w:t>7. In the following formula, what refers to observed network?</w:t>
      </w:r>
    </w:p>
    <w:p w14:paraId="0EAA9F98" w14:textId="77777777" w:rsidR="00846AF5" w:rsidRDefault="00846AF5" w:rsidP="006C4E3B">
      <w:r w:rsidRPr="00CA6B03">
        <w:rPr>
          <w:noProof/>
        </w:rPr>
        <w:drawing>
          <wp:inline distT="114300" distB="114300" distL="114300" distR="114300" wp14:anchorId="1DFEBCB7" wp14:editId="509A8894">
            <wp:extent cx="3509963" cy="587381"/>
            <wp:effectExtent l="0" t="0" r="0" b="0"/>
            <wp:docPr id="4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cstate="print"/>
                    <a:srcRect/>
                    <a:stretch>
                      <a:fillRect/>
                    </a:stretch>
                  </pic:blipFill>
                  <pic:spPr>
                    <a:xfrm>
                      <a:off x="0" y="0"/>
                      <a:ext cx="3509963" cy="587381"/>
                    </a:xfrm>
                    <a:prstGeom prst="rect">
                      <a:avLst/>
                    </a:prstGeom>
                    <a:ln/>
                  </pic:spPr>
                </pic:pic>
              </a:graphicData>
            </a:graphic>
          </wp:inline>
        </w:drawing>
      </w:r>
    </w:p>
    <w:p w14:paraId="42B94D81" w14:textId="77777777" w:rsidR="00846AF5" w:rsidRDefault="00846AF5" w:rsidP="006C4E3B">
      <w:r w:rsidRPr="00CA6B03">
        <w:rPr>
          <w:rFonts w:eastAsia="Calibri"/>
        </w:rPr>
        <w:t>a)</w:t>
      </w:r>
      <w:r>
        <w:rPr>
          <w:rFonts w:eastAsia="Calibri"/>
        </w:rPr>
        <w:t xml:space="preserve"> </w:t>
      </w:r>
      <w:r w:rsidRPr="006C4E3B">
        <w:rPr>
          <w:b/>
          <w:i/>
        </w:rPr>
        <w:t>P</w:t>
      </w:r>
    </w:p>
    <w:p w14:paraId="59DF2C0C" w14:textId="77777777" w:rsidR="00846AF5" w:rsidRPr="006C4E3B" w:rsidRDefault="00846AF5" w:rsidP="006C4E3B">
      <w:r w:rsidRPr="00CA6B03">
        <w:rPr>
          <w:rFonts w:eastAsia="Calibri"/>
        </w:rPr>
        <w:t>b)</w:t>
      </w:r>
      <w:r>
        <w:rPr>
          <w:rFonts w:eastAsia="Calibri"/>
        </w:rPr>
        <w:t xml:space="preserve"> </w:t>
      </w:r>
      <w:r w:rsidRPr="006C4E3B">
        <w:rPr>
          <w:i/>
        </w:rPr>
        <w:t>z</w:t>
      </w:r>
      <w:r w:rsidRPr="00A835AC">
        <w:rPr>
          <w:vertAlign w:val="subscript"/>
        </w:rPr>
        <w:t>2</w:t>
      </w:r>
    </w:p>
    <w:p w14:paraId="61A9AE8F" w14:textId="77777777" w:rsidR="00846AF5" w:rsidRDefault="00846AF5" w:rsidP="006C4E3B">
      <w:r w:rsidRPr="00CA6B03">
        <w:rPr>
          <w:rFonts w:eastAsia="Calibri"/>
        </w:rPr>
        <w:t>c)</w:t>
      </w:r>
      <w:r>
        <w:rPr>
          <w:rFonts w:eastAsia="Calibri"/>
        </w:rPr>
        <w:t xml:space="preserve"> </w:t>
      </w:r>
      <w:r w:rsidRPr="006C4E3B">
        <w:rPr>
          <w:b/>
          <w:i/>
        </w:rPr>
        <w:t>X</w:t>
      </w:r>
    </w:p>
    <w:p w14:paraId="459A9ADC" w14:textId="77777777" w:rsidR="00846AF5" w:rsidRPr="006C4E3B" w:rsidRDefault="00846AF5" w:rsidP="006C4E3B">
      <w:r w:rsidRPr="00CA6B03">
        <w:rPr>
          <w:rFonts w:eastAsia="Calibri"/>
        </w:rPr>
        <w:t>d)</w:t>
      </w:r>
      <w:r>
        <w:rPr>
          <w:rFonts w:eastAsia="Calibri"/>
        </w:rPr>
        <w:t xml:space="preserve"> </w:t>
      </w:r>
      <w:r w:rsidRPr="006C4E3B">
        <w:rPr>
          <w:i/>
        </w:rPr>
        <w:t>x</w:t>
      </w:r>
      <w:r w:rsidRPr="00A835AC">
        <w:rPr>
          <w:vertAlign w:val="subscript"/>
        </w:rPr>
        <w:t>obs</w:t>
      </w:r>
    </w:p>
    <w:p w14:paraId="5733CDE0" w14:textId="77777777" w:rsidR="00846AF5" w:rsidRDefault="00846AF5" w:rsidP="006C4E3B">
      <w:r w:rsidRPr="00CA6B03">
        <w:rPr>
          <w:rFonts w:eastAsia="Calibri"/>
          <w:b/>
        </w:rPr>
        <w:t xml:space="preserve">Ans: </w:t>
      </w:r>
      <w:r w:rsidRPr="00A835AC">
        <w:t>D</w:t>
      </w:r>
    </w:p>
    <w:p w14:paraId="796DF00D" w14:textId="77777777" w:rsidR="00846AF5" w:rsidRDefault="00846AF5" w:rsidP="006C4E3B">
      <w:pPr>
        <w:ind w:left="504" w:hanging="360"/>
      </w:pPr>
      <w:r w:rsidRPr="00CA6B03">
        <w:t xml:space="preserve">In the equation, </w:t>
      </w:r>
      <w:r w:rsidRPr="006C4E3B">
        <w:rPr>
          <w:i/>
        </w:rPr>
        <w:t>x</w:t>
      </w:r>
      <w:r w:rsidRPr="00CA6B03">
        <w:rPr>
          <w:vertAlign w:val="subscript"/>
        </w:rPr>
        <w:t xml:space="preserve">obs </w:t>
      </w:r>
      <w:r w:rsidRPr="00CA6B03">
        <w:t>refers to observed network.</w:t>
      </w:r>
    </w:p>
    <w:p w14:paraId="167E53B9" w14:textId="77777777" w:rsidR="000D2D72" w:rsidRDefault="000D2D72" w:rsidP="006C4E3B"/>
    <w:p w14:paraId="099F0F39" w14:textId="06C6DFA4" w:rsidR="00846AF5" w:rsidRDefault="00846AF5" w:rsidP="006C4E3B">
      <w:r w:rsidRPr="00CA6B03">
        <w:t>8. What does GOF stand for?</w:t>
      </w:r>
    </w:p>
    <w:p w14:paraId="3617B1C8" w14:textId="77777777" w:rsidR="00846AF5" w:rsidRDefault="00846AF5" w:rsidP="006C4E3B">
      <w:r w:rsidRPr="00CA6B03">
        <w:rPr>
          <w:rFonts w:eastAsia="Calibri"/>
        </w:rPr>
        <w:t>a)</w:t>
      </w:r>
      <w:r>
        <w:rPr>
          <w:rFonts w:eastAsia="Calibri"/>
        </w:rPr>
        <w:t xml:space="preserve"> </w:t>
      </w:r>
      <w:r w:rsidRPr="00A835AC">
        <w:t>Goodness of Fit</w:t>
      </w:r>
    </w:p>
    <w:p w14:paraId="460C28B6" w14:textId="77777777" w:rsidR="00846AF5" w:rsidRDefault="00846AF5" w:rsidP="006C4E3B">
      <w:r w:rsidRPr="00CA6B03">
        <w:rPr>
          <w:rFonts w:eastAsia="Calibri"/>
        </w:rPr>
        <w:t>b)</w:t>
      </w:r>
      <w:r>
        <w:rPr>
          <w:rFonts w:eastAsia="Calibri"/>
        </w:rPr>
        <w:t xml:space="preserve"> </w:t>
      </w:r>
      <w:r w:rsidRPr="00A835AC">
        <w:t>Goodness of Function</w:t>
      </w:r>
    </w:p>
    <w:p w14:paraId="5B82ACE6" w14:textId="77777777" w:rsidR="00846AF5" w:rsidRDefault="00846AF5" w:rsidP="006C4E3B">
      <w:r w:rsidRPr="00CA6B03">
        <w:rPr>
          <w:rFonts w:eastAsia="Calibri"/>
        </w:rPr>
        <w:t>c)</w:t>
      </w:r>
      <w:r>
        <w:rPr>
          <w:rFonts w:eastAsia="Calibri"/>
        </w:rPr>
        <w:t xml:space="preserve"> </w:t>
      </w:r>
      <w:r w:rsidRPr="00A835AC">
        <w:t>Geodesic</w:t>
      </w:r>
      <w:r>
        <w:t xml:space="preserve"> </w:t>
      </w:r>
      <w:r w:rsidRPr="00A835AC">
        <w:t>of Fit</w:t>
      </w:r>
    </w:p>
    <w:p w14:paraId="3F2FEB24" w14:textId="77777777" w:rsidR="00846AF5" w:rsidRDefault="00846AF5" w:rsidP="006C4E3B">
      <w:r w:rsidRPr="00CA6B03">
        <w:rPr>
          <w:rFonts w:eastAsia="Calibri"/>
        </w:rPr>
        <w:t>d)</w:t>
      </w:r>
      <w:r>
        <w:rPr>
          <w:rFonts w:eastAsia="Calibri"/>
        </w:rPr>
        <w:t xml:space="preserve"> </w:t>
      </w:r>
      <w:r w:rsidRPr="00A835AC">
        <w:t>Grouping of Function</w:t>
      </w:r>
    </w:p>
    <w:p w14:paraId="2C5C9A06" w14:textId="77777777" w:rsidR="00846AF5" w:rsidRDefault="00846AF5" w:rsidP="006C4E3B">
      <w:r w:rsidRPr="00CA6B03">
        <w:rPr>
          <w:rFonts w:eastAsia="Calibri"/>
          <w:b/>
        </w:rPr>
        <w:t xml:space="preserve">Ans: </w:t>
      </w:r>
      <w:r w:rsidRPr="00A835AC">
        <w:t>A</w:t>
      </w:r>
    </w:p>
    <w:p w14:paraId="778D98C4" w14:textId="77777777" w:rsidR="00846AF5" w:rsidRDefault="00846AF5" w:rsidP="006C4E3B">
      <w:pPr>
        <w:ind w:left="504" w:hanging="360"/>
      </w:pPr>
      <w:r w:rsidRPr="00CA6B03">
        <w:t>GOF stands for Goodness of Fit.</w:t>
      </w:r>
    </w:p>
    <w:p w14:paraId="539663C3" w14:textId="77777777" w:rsidR="000D2D72" w:rsidRDefault="000D2D72" w:rsidP="0030636D"/>
    <w:p w14:paraId="0E2A8713" w14:textId="075E9C14" w:rsidR="00846AF5" w:rsidRDefault="00846AF5" w:rsidP="0030636D">
      <w:r w:rsidRPr="00CA6B03">
        <w:t>9. Exponential random graph models use parameters based on counts of the number of</w:t>
      </w:r>
    </w:p>
    <w:p w14:paraId="108C9EB9" w14:textId="77777777" w:rsidR="00846AF5" w:rsidRDefault="00846AF5" w:rsidP="006C4E3B">
      <w:r w:rsidRPr="00CA6B03">
        <w:rPr>
          <w:rFonts w:eastAsia="Calibri"/>
        </w:rPr>
        <w:t>a)</w:t>
      </w:r>
      <w:r>
        <w:rPr>
          <w:rFonts w:eastAsia="Calibri"/>
        </w:rPr>
        <w:t xml:space="preserve"> </w:t>
      </w:r>
      <w:r w:rsidRPr="00A835AC">
        <w:t>2-triangles</w:t>
      </w:r>
    </w:p>
    <w:p w14:paraId="7DB1E93C" w14:textId="77777777" w:rsidR="00846AF5" w:rsidRDefault="00846AF5" w:rsidP="006C4E3B">
      <w:r w:rsidRPr="00CA6B03">
        <w:rPr>
          <w:rFonts w:eastAsia="Calibri"/>
        </w:rPr>
        <w:t>b)</w:t>
      </w:r>
      <w:r>
        <w:rPr>
          <w:rFonts w:eastAsia="Calibri"/>
        </w:rPr>
        <w:t xml:space="preserve"> </w:t>
      </w:r>
      <w:r w:rsidRPr="00A835AC">
        <w:t>closed squares</w:t>
      </w:r>
    </w:p>
    <w:p w14:paraId="2D4D8E52" w14:textId="77777777" w:rsidR="00846AF5" w:rsidRDefault="00846AF5" w:rsidP="006C4E3B">
      <w:r w:rsidRPr="00CA6B03">
        <w:rPr>
          <w:rFonts w:eastAsia="Calibri"/>
        </w:rPr>
        <w:t>c)</w:t>
      </w:r>
      <w:r>
        <w:rPr>
          <w:rFonts w:eastAsia="Calibri"/>
        </w:rPr>
        <w:t xml:space="preserve"> </w:t>
      </w:r>
      <w:r w:rsidRPr="00A835AC">
        <w:t>2-stars</w:t>
      </w:r>
    </w:p>
    <w:p w14:paraId="1359AC72" w14:textId="77777777" w:rsidR="00846AF5" w:rsidRDefault="00846AF5" w:rsidP="006C4E3B">
      <w:r w:rsidRPr="00CA6B03">
        <w:rPr>
          <w:rFonts w:eastAsia="Calibri"/>
        </w:rPr>
        <w:t>d)</w:t>
      </w:r>
      <w:r>
        <w:rPr>
          <w:rFonts w:eastAsia="Calibri"/>
        </w:rPr>
        <w:t xml:space="preserve"> </w:t>
      </w:r>
      <w:r w:rsidRPr="00A835AC">
        <w:t>closed circles</w:t>
      </w:r>
    </w:p>
    <w:p w14:paraId="72393DEB" w14:textId="77777777" w:rsidR="00846AF5" w:rsidRDefault="00846AF5" w:rsidP="006C4E3B">
      <w:r w:rsidRPr="00CA6B03">
        <w:rPr>
          <w:rFonts w:eastAsia="Calibri"/>
          <w:b/>
        </w:rPr>
        <w:t xml:space="preserve">Ans: </w:t>
      </w:r>
      <w:r w:rsidRPr="00A835AC">
        <w:t>C</w:t>
      </w:r>
    </w:p>
    <w:p w14:paraId="19095C88" w14:textId="77777777" w:rsidR="00846AF5" w:rsidRDefault="00846AF5" w:rsidP="006C4E3B">
      <w:pPr>
        <w:ind w:left="504" w:hanging="360"/>
      </w:pPr>
      <w:r w:rsidRPr="00CA6B03">
        <w:lastRenderedPageBreak/>
        <w:t>Historically, exponential random graph models have used parameters based on counts of the number of 2-stars and closed triangles.</w:t>
      </w:r>
    </w:p>
    <w:p w14:paraId="3D06ECBA" w14:textId="77777777" w:rsidR="000D2D72" w:rsidRDefault="000D2D72" w:rsidP="006C4E3B"/>
    <w:p w14:paraId="172F8023" w14:textId="4B7E0808" w:rsidR="00846AF5" w:rsidRDefault="00846AF5" w:rsidP="006C4E3B">
      <w:r w:rsidRPr="00CA6B03">
        <w:t>10. Gwesp stands for</w:t>
      </w:r>
    </w:p>
    <w:p w14:paraId="14537112" w14:textId="77777777" w:rsidR="00846AF5" w:rsidRPr="006C4E3B" w:rsidRDefault="00846AF5" w:rsidP="006C4E3B">
      <w:r w:rsidRPr="00CA6B03">
        <w:rPr>
          <w:rFonts w:eastAsia="Calibri"/>
        </w:rPr>
        <w:t>a)</w:t>
      </w:r>
      <w:r>
        <w:rPr>
          <w:rFonts w:eastAsia="Calibri"/>
        </w:rPr>
        <w:t xml:space="preserve"> </w:t>
      </w:r>
      <w:r w:rsidRPr="00A835AC">
        <w:t>goodness weighted edgewise shared parameters</w:t>
      </w:r>
    </w:p>
    <w:p w14:paraId="60257569" w14:textId="77777777" w:rsidR="00846AF5" w:rsidRPr="006C4E3B" w:rsidRDefault="00846AF5" w:rsidP="006C4E3B">
      <w:r w:rsidRPr="00CA6B03">
        <w:rPr>
          <w:rFonts w:eastAsia="Calibri"/>
        </w:rPr>
        <w:t>b)</w:t>
      </w:r>
      <w:r>
        <w:rPr>
          <w:rFonts w:eastAsia="Calibri"/>
        </w:rPr>
        <w:t xml:space="preserve"> </w:t>
      </w:r>
      <w:r w:rsidRPr="00A835AC">
        <w:t>geodesic weighted edgewise shared probability</w:t>
      </w:r>
    </w:p>
    <w:p w14:paraId="18162DFD" w14:textId="77777777" w:rsidR="00846AF5" w:rsidRPr="006C4E3B" w:rsidRDefault="00846AF5" w:rsidP="006C4E3B">
      <w:r w:rsidRPr="00CA6B03">
        <w:rPr>
          <w:rFonts w:eastAsia="Calibri"/>
        </w:rPr>
        <w:t>c)</w:t>
      </w:r>
      <w:r>
        <w:rPr>
          <w:rFonts w:eastAsia="Calibri"/>
        </w:rPr>
        <w:t xml:space="preserve"> </w:t>
      </w:r>
      <w:r w:rsidRPr="00A835AC">
        <w:t xml:space="preserve">geometrically walked edgewise shared </w:t>
      </w:r>
      <w:r w:rsidRPr="006C4E3B">
        <w:rPr>
          <w:i/>
        </w:rPr>
        <w:t>p</w:t>
      </w:r>
      <w:r w:rsidRPr="00A835AC">
        <w:t>*models</w:t>
      </w:r>
    </w:p>
    <w:p w14:paraId="25EF0B85" w14:textId="77777777" w:rsidR="00846AF5" w:rsidRPr="006C4E3B" w:rsidRDefault="00846AF5" w:rsidP="006C4E3B">
      <w:r w:rsidRPr="00CA6B03">
        <w:rPr>
          <w:rFonts w:eastAsia="Calibri"/>
        </w:rPr>
        <w:t>d)</w:t>
      </w:r>
      <w:r>
        <w:rPr>
          <w:rFonts w:eastAsia="Calibri"/>
        </w:rPr>
        <w:t xml:space="preserve"> </w:t>
      </w:r>
      <w:r w:rsidRPr="00A835AC">
        <w:t>geometrically weighted edgewise shared partners</w:t>
      </w:r>
    </w:p>
    <w:p w14:paraId="5E99A12A" w14:textId="77777777" w:rsidR="00846AF5" w:rsidRPr="00631139" w:rsidRDefault="00846AF5" w:rsidP="006C4E3B">
      <w:r w:rsidRPr="00CA6B03">
        <w:rPr>
          <w:rFonts w:eastAsia="Calibri"/>
          <w:b/>
        </w:rPr>
        <w:t xml:space="preserve">Ans: </w:t>
      </w:r>
      <w:r w:rsidRPr="00A835AC">
        <w:t>D</w:t>
      </w:r>
    </w:p>
    <w:p w14:paraId="46C8BCC5" w14:textId="77777777" w:rsidR="00846AF5" w:rsidRDefault="00846AF5" w:rsidP="006C4E3B">
      <w:pPr>
        <w:ind w:left="504" w:hanging="360"/>
      </w:pPr>
      <w:r w:rsidRPr="00CA6B03">
        <w:t>Gwesp stands for geometrically weighted edgewise shared partners.</w:t>
      </w:r>
    </w:p>
    <w:p w14:paraId="141E9C65" w14:textId="77777777" w:rsidR="00846AF5" w:rsidRDefault="00846AF5" w:rsidP="00C75544">
      <w:pPr>
        <w:ind w:left="504" w:hanging="360"/>
      </w:pPr>
    </w:p>
    <w:sectPr w:rsidR="00846AF5" w:rsidSect="00D83A68">
      <w:headerReference w:type="default" r:id="rId21"/>
      <w:pgSz w:w="12240" w:h="15840"/>
      <w:pgMar w:top="1440" w:right="1800" w:bottom="1440" w:left="1440" w:header="144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3866E" w14:textId="77777777" w:rsidR="00495B19" w:rsidRDefault="00495B19">
      <w:r>
        <w:separator/>
      </w:r>
    </w:p>
  </w:endnote>
  <w:endnote w:type="continuationSeparator" w:id="0">
    <w:p w14:paraId="58B8CFB3" w14:textId="77777777" w:rsidR="00495B19" w:rsidRDefault="00495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YNMV E+ CONTRACT">
    <w:altName w:val="WYNMV E+ CONTRACT"/>
    <w:panose1 w:val="00000000000000000000"/>
    <w:charset w:val="00"/>
    <w:family w:val="swiss"/>
    <w:notTrueType/>
    <w:pitch w:val="default"/>
    <w:sig w:usb0="00000003" w:usb1="00000000" w:usb2="00000000" w:usb3="00000000" w:csb0="00000001" w:csb1="00000000"/>
  </w:font>
  <w:font w:name="SymbolMT">
    <w:panose1 w:val="00000000000000000000"/>
    <w:charset w:val="02"/>
    <w:family w:val="auto"/>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3303A" w14:textId="77777777" w:rsidR="00495B19" w:rsidRDefault="00495B19">
      <w:r>
        <w:separator/>
      </w:r>
    </w:p>
  </w:footnote>
  <w:footnote w:type="continuationSeparator" w:id="0">
    <w:p w14:paraId="14CF7984" w14:textId="77777777" w:rsidR="00495B19" w:rsidRDefault="00495B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4B1AA" w14:textId="2F1C77EC" w:rsidR="00E94BCC" w:rsidRPr="00680980" w:rsidRDefault="00E94BCC" w:rsidP="00680980">
    <w:pPr>
      <w:spacing w:line="276" w:lineRule="auto"/>
      <w:jc w:val="right"/>
      <w:rPr>
        <w:color w:val="767171" w:themeColor="background2" w:themeShade="80"/>
        <w:sz w:val="16"/>
        <w:szCs w:val="16"/>
      </w:rPr>
    </w:pPr>
    <w:r w:rsidRPr="00680980">
      <w:rPr>
        <w:color w:val="767171" w:themeColor="background2" w:themeShade="80"/>
        <w:sz w:val="16"/>
        <w:szCs w:val="16"/>
      </w:rPr>
      <w:t xml:space="preserve">Instructor </w:t>
    </w:r>
    <w:r w:rsidR="00903363" w:rsidRPr="00680980">
      <w:rPr>
        <w:color w:val="767171" w:themeColor="background2" w:themeShade="80"/>
        <w:sz w:val="16"/>
        <w:szCs w:val="16"/>
      </w:rPr>
      <w:t>testbank</w:t>
    </w:r>
  </w:p>
  <w:p w14:paraId="7374B1AB" w14:textId="77777777" w:rsidR="00FA242F" w:rsidRPr="00680980" w:rsidRDefault="00FA242F" w:rsidP="00680980">
    <w:pPr>
      <w:spacing w:line="276" w:lineRule="auto"/>
      <w:jc w:val="right"/>
      <w:rPr>
        <w:color w:val="767171" w:themeColor="background2" w:themeShade="80"/>
        <w:sz w:val="16"/>
        <w:szCs w:val="16"/>
      </w:rPr>
    </w:pPr>
    <w:r w:rsidRPr="00680980">
      <w:rPr>
        <w:color w:val="767171" w:themeColor="background2" w:themeShade="80"/>
        <w:sz w:val="16"/>
        <w:szCs w:val="16"/>
      </w:rPr>
      <w:t xml:space="preserve">Borgatti et al, </w:t>
    </w:r>
    <w:r w:rsidRPr="00680980">
      <w:rPr>
        <w:i/>
        <w:color w:val="767171" w:themeColor="background2" w:themeShade="80"/>
        <w:sz w:val="16"/>
        <w:szCs w:val="16"/>
      </w:rPr>
      <w:t>Analyzing Social Networks Using R</w:t>
    </w:r>
  </w:p>
  <w:p w14:paraId="7374B1AC" w14:textId="77777777" w:rsidR="004762E3" w:rsidRPr="00680980" w:rsidRDefault="006F059D" w:rsidP="00680980">
    <w:pPr>
      <w:pStyle w:val="Header"/>
      <w:spacing w:line="276" w:lineRule="auto"/>
      <w:jc w:val="right"/>
      <w:rPr>
        <w:color w:val="767171" w:themeColor="background2" w:themeShade="80"/>
        <w:sz w:val="16"/>
        <w:szCs w:val="16"/>
      </w:rPr>
    </w:pPr>
    <w:r w:rsidRPr="00680980">
      <w:rPr>
        <w:color w:val="767171" w:themeColor="background2" w:themeShade="80"/>
        <w:sz w:val="16"/>
        <w:szCs w:val="16"/>
      </w:rPr>
      <w:t>SAGE Publishing, 202</w:t>
    </w:r>
    <w:r w:rsidR="00FA242F" w:rsidRPr="00680980">
      <w:rPr>
        <w:color w:val="767171" w:themeColor="background2" w:themeShade="80"/>
        <w:sz w:val="16"/>
        <w:szCs w:val="16"/>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93E7ED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6C2409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21E757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8CEFEFE"/>
    <w:lvl w:ilvl="0">
      <w:start w:val="1"/>
      <w:numFmt w:val="decimal"/>
      <w:lvlText w:val="%1."/>
      <w:lvlJc w:val="left"/>
      <w:pPr>
        <w:tabs>
          <w:tab w:val="num" w:pos="720"/>
        </w:tabs>
        <w:ind w:left="720" w:hanging="360"/>
      </w:pPr>
    </w:lvl>
  </w:abstractNum>
  <w:abstractNum w:abstractNumId="4" w15:restartNumberingAfterBreak="0">
    <w:nsid w:val="05DF5E0D"/>
    <w:multiLevelType w:val="hybridMultilevel"/>
    <w:tmpl w:val="D388B35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 w15:restartNumberingAfterBreak="0">
    <w:nsid w:val="0B7B2867"/>
    <w:multiLevelType w:val="hybridMultilevel"/>
    <w:tmpl w:val="65D2BF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711676"/>
    <w:multiLevelType w:val="hybridMultilevel"/>
    <w:tmpl w:val="CCBCDAE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08708A9"/>
    <w:multiLevelType w:val="hybridMultilevel"/>
    <w:tmpl w:val="07BABB50"/>
    <w:lvl w:ilvl="0" w:tplc="723A9792">
      <w:start w:val="1"/>
      <w:numFmt w:val="lowerLetter"/>
      <w:lvlText w:val="%1)"/>
      <w:lvlJc w:val="left"/>
      <w:pPr>
        <w:ind w:left="360" w:hanging="360"/>
      </w:pPr>
      <w:rPr>
        <w:rFonts w:asciiTheme="majorHAnsi" w:eastAsiaTheme="minorEastAsia" w:hAnsiTheme="majorHAnsi" w:cstheme="majorHAnsi"/>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8" w15:restartNumberingAfterBreak="0">
    <w:nsid w:val="3A91061F"/>
    <w:multiLevelType w:val="hybridMultilevel"/>
    <w:tmpl w:val="046C0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9F3DDC"/>
    <w:multiLevelType w:val="hybridMultilevel"/>
    <w:tmpl w:val="D388B35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0" w15:restartNumberingAfterBreak="0">
    <w:nsid w:val="47D748B9"/>
    <w:multiLevelType w:val="hybridMultilevel"/>
    <w:tmpl w:val="2EC81C1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C24A33"/>
    <w:multiLevelType w:val="hybridMultilevel"/>
    <w:tmpl w:val="7EAAE08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5712095F"/>
    <w:multiLevelType w:val="hybridMultilevel"/>
    <w:tmpl w:val="BC5A3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C0342C"/>
    <w:multiLevelType w:val="hybridMultilevel"/>
    <w:tmpl w:val="D388B35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4" w15:restartNumberingAfterBreak="0">
    <w:nsid w:val="5EB1761C"/>
    <w:multiLevelType w:val="hybridMultilevel"/>
    <w:tmpl w:val="D388B35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5" w15:restartNumberingAfterBreak="0">
    <w:nsid w:val="62E239CC"/>
    <w:multiLevelType w:val="hybridMultilevel"/>
    <w:tmpl w:val="EE0CC748"/>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6" w15:restartNumberingAfterBreak="0">
    <w:nsid w:val="66E05969"/>
    <w:multiLevelType w:val="hybridMultilevel"/>
    <w:tmpl w:val="99584C24"/>
    <w:lvl w:ilvl="0" w:tplc="07A6CAF6">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891D85"/>
    <w:multiLevelType w:val="hybridMultilevel"/>
    <w:tmpl w:val="D388B35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8" w15:restartNumberingAfterBreak="0">
    <w:nsid w:val="6FD76479"/>
    <w:multiLevelType w:val="hybridMultilevel"/>
    <w:tmpl w:val="92184EDA"/>
    <w:lvl w:ilvl="0" w:tplc="08843364">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141C2F"/>
    <w:multiLevelType w:val="hybridMultilevel"/>
    <w:tmpl w:val="D388B35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0" w15:restartNumberingAfterBreak="0">
    <w:nsid w:val="77A0193C"/>
    <w:multiLevelType w:val="hybridMultilevel"/>
    <w:tmpl w:val="E10ABB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91251935">
    <w:abstractNumId w:val="6"/>
  </w:num>
  <w:num w:numId="2" w16cid:durableId="391318111">
    <w:abstractNumId w:val="20"/>
  </w:num>
  <w:num w:numId="3" w16cid:durableId="1260143636">
    <w:abstractNumId w:val="12"/>
  </w:num>
  <w:num w:numId="4" w16cid:durableId="31347791">
    <w:abstractNumId w:val="8"/>
  </w:num>
  <w:num w:numId="5" w16cid:durableId="20397732">
    <w:abstractNumId w:val="10"/>
  </w:num>
  <w:num w:numId="6" w16cid:durableId="1448700880">
    <w:abstractNumId w:val="5"/>
  </w:num>
  <w:num w:numId="7" w16cid:durableId="1490823195">
    <w:abstractNumId w:val="2"/>
  </w:num>
  <w:num w:numId="8" w16cid:durableId="1780225368">
    <w:abstractNumId w:val="1"/>
  </w:num>
  <w:num w:numId="9" w16cid:durableId="842817107">
    <w:abstractNumId w:val="0"/>
  </w:num>
  <w:num w:numId="10" w16cid:durableId="1871262247">
    <w:abstractNumId w:val="3"/>
  </w:num>
  <w:num w:numId="11" w16cid:durableId="1817842309">
    <w:abstractNumId w:val="16"/>
  </w:num>
  <w:num w:numId="12" w16cid:durableId="1169446386">
    <w:abstractNumId w:val="18"/>
  </w:num>
  <w:num w:numId="13" w16cid:durableId="18961163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760744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332084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94860798">
    <w:abstractNumId w:val="13"/>
  </w:num>
  <w:num w:numId="17" w16cid:durableId="1310669286">
    <w:abstractNumId w:val="14"/>
  </w:num>
  <w:num w:numId="18" w16cid:durableId="653224007">
    <w:abstractNumId w:val="19"/>
  </w:num>
  <w:num w:numId="19" w16cid:durableId="466434760">
    <w:abstractNumId w:val="9"/>
  </w:num>
  <w:num w:numId="20" w16cid:durableId="89859415">
    <w:abstractNumId w:val="17"/>
  </w:num>
  <w:num w:numId="21" w16cid:durableId="1203443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93D"/>
    <w:rsid w:val="00024CB8"/>
    <w:rsid w:val="00033437"/>
    <w:rsid w:val="00062130"/>
    <w:rsid w:val="000D2D72"/>
    <w:rsid w:val="000F388C"/>
    <w:rsid w:val="0015405F"/>
    <w:rsid w:val="0017404C"/>
    <w:rsid w:val="00185227"/>
    <w:rsid w:val="001A239F"/>
    <w:rsid w:val="001B761C"/>
    <w:rsid w:val="001D328D"/>
    <w:rsid w:val="001F7343"/>
    <w:rsid w:val="00227074"/>
    <w:rsid w:val="00272B2E"/>
    <w:rsid w:val="002C44D0"/>
    <w:rsid w:val="002D0F36"/>
    <w:rsid w:val="002D5319"/>
    <w:rsid w:val="002F62BA"/>
    <w:rsid w:val="00327683"/>
    <w:rsid w:val="00330FB4"/>
    <w:rsid w:val="00331370"/>
    <w:rsid w:val="00361935"/>
    <w:rsid w:val="00365504"/>
    <w:rsid w:val="00370467"/>
    <w:rsid w:val="003873AC"/>
    <w:rsid w:val="00393EAF"/>
    <w:rsid w:val="00396AD3"/>
    <w:rsid w:val="003B6091"/>
    <w:rsid w:val="003C4235"/>
    <w:rsid w:val="003E0B49"/>
    <w:rsid w:val="003E708D"/>
    <w:rsid w:val="003E7BF7"/>
    <w:rsid w:val="003F0E55"/>
    <w:rsid w:val="0041308D"/>
    <w:rsid w:val="004762E3"/>
    <w:rsid w:val="004817D8"/>
    <w:rsid w:val="00486A8A"/>
    <w:rsid w:val="00495B19"/>
    <w:rsid w:val="004A1135"/>
    <w:rsid w:val="004B17D5"/>
    <w:rsid w:val="004C7FAF"/>
    <w:rsid w:val="004E02C0"/>
    <w:rsid w:val="004E5CF4"/>
    <w:rsid w:val="004F0857"/>
    <w:rsid w:val="00500B36"/>
    <w:rsid w:val="00533876"/>
    <w:rsid w:val="0053536D"/>
    <w:rsid w:val="00542CC3"/>
    <w:rsid w:val="005646CF"/>
    <w:rsid w:val="00576383"/>
    <w:rsid w:val="0058171D"/>
    <w:rsid w:val="00582851"/>
    <w:rsid w:val="00593132"/>
    <w:rsid w:val="00612D2D"/>
    <w:rsid w:val="00616A17"/>
    <w:rsid w:val="00637127"/>
    <w:rsid w:val="006376F7"/>
    <w:rsid w:val="006537C0"/>
    <w:rsid w:val="00661127"/>
    <w:rsid w:val="0067627F"/>
    <w:rsid w:val="00680980"/>
    <w:rsid w:val="0069184C"/>
    <w:rsid w:val="00692374"/>
    <w:rsid w:val="006C7443"/>
    <w:rsid w:val="006D1107"/>
    <w:rsid w:val="006E1D22"/>
    <w:rsid w:val="006F059D"/>
    <w:rsid w:val="006F43FC"/>
    <w:rsid w:val="0070463C"/>
    <w:rsid w:val="0072507A"/>
    <w:rsid w:val="007557A1"/>
    <w:rsid w:val="00761723"/>
    <w:rsid w:val="00782C8B"/>
    <w:rsid w:val="007B22E6"/>
    <w:rsid w:val="007B2823"/>
    <w:rsid w:val="007B669D"/>
    <w:rsid w:val="007C02A7"/>
    <w:rsid w:val="00804E85"/>
    <w:rsid w:val="00811EC9"/>
    <w:rsid w:val="00812742"/>
    <w:rsid w:val="00846AF5"/>
    <w:rsid w:val="00852986"/>
    <w:rsid w:val="00870008"/>
    <w:rsid w:val="00876836"/>
    <w:rsid w:val="00876AAB"/>
    <w:rsid w:val="008978D0"/>
    <w:rsid w:val="008B339D"/>
    <w:rsid w:val="008C4617"/>
    <w:rsid w:val="008C51AA"/>
    <w:rsid w:val="008D029E"/>
    <w:rsid w:val="008E46E0"/>
    <w:rsid w:val="008F6092"/>
    <w:rsid w:val="00903363"/>
    <w:rsid w:val="00925D94"/>
    <w:rsid w:val="00931319"/>
    <w:rsid w:val="00956287"/>
    <w:rsid w:val="0096128C"/>
    <w:rsid w:val="00963D40"/>
    <w:rsid w:val="00974AA9"/>
    <w:rsid w:val="00991CF3"/>
    <w:rsid w:val="009A40A6"/>
    <w:rsid w:val="009B2FE8"/>
    <w:rsid w:val="009B7BBD"/>
    <w:rsid w:val="009E53FE"/>
    <w:rsid w:val="00A05378"/>
    <w:rsid w:val="00A059F3"/>
    <w:rsid w:val="00A1465F"/>
    <w:rsid w:val="00A324FE"/>
    <w:rsid w:val="00A44E55"/>
    <w:rsid w:val="00A77424"/>
    <w:rsid w:val="00A84C45"/>
    <w:rsid w:val="00AB42AC"/>
    <w:rsid w:val="00AD2023"/>
    <w:rsid w:val="00AD5452"/>
    <w:rsid w:val="00AD5E2E"/>
    <w:rsid w:val="00AF0C3C"/>
    <w:rsid w:val="00AF311C"/>
    <w:rsid w:val="00AF4F8B"/>
    <w:rsid w:val="00B164AA"/>
    <w:rsid w:val="00B31FED"/>
    <w:rsid w:val="00B36615"/>
    <w:rsid w:val="00B42E08"/>
    <w:rsid w:val="00B73564"/>
    <w:rsid w:val="00BB0C36"/>
    <w:rsid w:val="00BD1558"/>
    <w:rsid w:val="00C039B2"/>
    <w:rsid w:val="00C048E3"/>
    <w:rsid w:val="00C266E0"/>
    <w:rsid w:val="00C5113F"/>
    <w:rsid w:val="00C55F1A"/>
    <w:rsid w:val="00C6457F"/>
    <w:rsid w:val="00C75544"/>
    <w:rsid w:val="00C8654C"/>
    <w:rsid w:val="00CB2339"/>
    <w:rsid w:val="00CD1179"/>
    <w:rsid w:val="00CE06A4"/>
    <w:rsid w:val="00CE414B"/>
    <w:rsid w:val="00CE45C6"/>
    <w:rsid w:val="00CF39F3"/>
    <w:rsid w:val="00CF5F08"/>
    <w:rsid w:val="00CF60F9"/>
    <w:rsid w:val="00D0672B"/>
    <w:rsid w:val="00D0693D"/>
    <w:rsid w:val="00D33536"/>
    <w:rsid w:val="00D37AF2"/>
    <w:rsid w:val="00D46302"/>
    <w:rsid w:val="00D61BCA"/>
    <w:rsid w:val="00D667AA"/>
    <w:rsid w:val="00D83A68"/>
    <w:rsid w:val="00D8701F"/>
    <w:rsid w:val="00DA246F"/>
    <w:rsid w:val="00DB3395"/>
    <w:rsid w:val="00E06479"/>
    <w:rsid w:val="00E21D27"/>
    <w:rsid w:val="00E317DE"/>
    <w:rsid w:val="00E352E1"/>
    <w:rsid w:val="00E37206"/>
    <w:rsid w:val="00E52712"/>
    <w:rsid w:val="00E74418"/>
    <w:rsid w:val="00E81821"/>
    <w:rsid w:val="00E94BCC"/>
    <w:rsid w:val="00EC67A7"/>
    <w:rsid w:val="00EC6AC2"/>
    <w:rsid w:val="00F015C3"/>
    <w:rsid w:val="00F01A6C"/>
    <w:rsid w:val="00F063F4"/>
    <w:rsid w:val="00F25E6B"/>
    <w:rsid w:val="00F4373D"/>
    <w:rsid w:val="00F54DB9"/>
    <w:rsid w:val="00F61361"/>
    <w:rsid w:val="00F70E90"/>
    <w:rsid w:val="00F7153D"/>
    <w:rsid w:val="00F77A8F"/>
    <w:rsid w:val="00F91A55"/>
    <w:rsid w:val="00F9515B"/>
    <w:rsid w:val="00FA242F"/>
    <w:rsid w:val="00FD6C0D"/>
    <w:rsid w:val="00FE64DE"/>
    <w:rsid w:val="00FF1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74B156"/>
  <w15:docId w15:val="{8AC073DF-7EE2-46DD-A7BD-F521ABD09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17DE"/>
    <w:pPr>
      <w:spacing w:line="360" w:lineRule="auto"/>
      <w:contextualSpacing/>
    </w:pPr>
    <w:rPr>
      <w:sz w:val="24"/>
      <w:szCs w:val="24"/>
    </w:rPr>
  </w:style>
  <w:style w:type="paragraph" w:styleId="Heading1">
    <w:name w:val="heading 1"/>
    <w:basedOn w:val="Normal"/>
    <w:next w:val="Normal"/>
    <w:link w:val="Heading1Char"/>
    <w:autoRedefine/>
    <w:qFormat/>
    <w:rsid w:val="00E06479"/>
    <w:pPr>
      <w:keepNext/>
      <w:keepLines/>
      <w:spacing w:before="100" w:after="100"/>
      <w:outlineLvl w:val="0"/>
    </w:pPr>
    <w:rPr>
      <w:rFonts w:eastAsiaTheme="majorEastAsia" w:cstheme="majorBidi"/>
      <w:b/>
      <w:bCs/>
      <w:color w:val="2E74B5" w:themeColor="accent1" w:themeShade="BF"/>
      <w:sz w:val="36"/>
      <w:szCs w:val="28"/>
    </w:rPr>
  </w:style>
  <w:style w:type="paragraph" w:styleId="Heading2">
    <w:name w:val="heading 2"/>
    <w:basedOn w:val="Normal"/>
    <w:next w:val="Normal"/>
    <w:link w:val="Heading2Char"/>
    <w:autoRedefine/>
    <w:unhideWhenUsed/>
    <w:qFormat/>
    <w:rsid w:val="00991CF3"/>
    <w:pPr>
      <w:keepNext/>
      <w:keepLines/>
      <w:spacing w:before="100" w:after="100"/>
      <w:outlineLvl w:val="1"/>
    </w:pPr>
    <w:rPr>
      <w:b/>
      <w:bCs/>
      <w:color w:val="5B9BD5"/>
      <w:sz w:val="26"/>
      <w:szCs w:val="26"/>
    </w:rPr>
  </w:style>
  <w:style w:type="paragraph" w:styleId="Heading3">
    <w:name w:val="heading 3"/>
    <w:basedOn w:val="Normal"/>
    <w:next w:val="Normal"/>
    <w:link w:val="Heading3Char"/>
    <w:autoRedefine/>
    <w:uiPriority w:val="9"/>
    <w:unhideWhenUsed/>
    <w:qFormat/>
    <w:rsid w:val="00991CF3"/>
    <w:pPr>
      <w:keepNext/>
      <w:keepLines/>
      <w:spacing w:before="100" w:after="100"/>
      <w:outlineLvl w:val="2"/>
    </w:pPr>
    <w:rPr>
      <w:rFonts w:eastAsiaTheme="majorEastAsia" w:cstheme="majorBidi"/>
      <w:b/>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42CC3"/>
    <w:pPr>
      <w:tabs>
        <w:tab w:val="center" w:pos="4320"/>
        <w:tab w:val="right" w:pos="8640"/>
      </w:tabs>
    </w:pPr>
  </w:style>
  <w:style w:type="character" w:styleId="PageNumber">
    <w:name w:val="page number"/>
    <w:basedOn w:val="DefaultParagraphFont"/>
    <w:rsid w:val="003E708D"/>
  </w:style>
  <w:style w:type="paragraph" w:styleId="ListParagraph">
    <w:name w:val="List Paragraph"/>
    <w:basedOn w:val="Normal"/>
    <w:uiPriority w:val="34"/>
    <w:qFormat/>
    <w:rsid w:val="0096128C"/>
    <w:rPr>
      <w:rFonts w:eastAsia="Calibri"/>
      <w:szCs w:val="22"/>
    </w:rPr>
  </w:style>
  <w:style w:type="character" w:styleId="Hyperlink">
    <w:name w:val="Hyperlink"/>
    <w:uiPriority w:val="99"/>
    <w:unhideWhenUsed/>
    <w:rsid w:val="00227074"/>
    <w:rPr>
      <w:color w:val="0000FF"/>
      <w:u w:val="single"/>
    </w:rPr>
  </w:style>
  <w:style w:type="character" w:customStyle="1" w:styleId="apple-converted-space">
    <w:name w:val="apple-converted-space"/>
    <w:basedOn w:val="DefaultParagraphFont"/>
    <w:rsid w:val="00E74418"/>
  </w:style>
  <w:style w:type="paragraph" w:customStyle="1" w:styleId="NumberedList">
    <w:name w:val="Numbered List"/>
    <w:basedOn w:val="Normal"/>
    <w:uiPriority w:val="99"/>
    <w:qFormat/>
    <w:rsid w:val="00542CC3"/>
    <w:pPr>
      <w:numPr>
        <w:numId w:val="11"/>
      </w:numPr>
      <w:spacing w:before="120"/>
    </w:pPr>
    <w:rPr>
      <w:rFonts w:eastAsia="Calibri"/>
      <w:szCs w:val="22"/>
    </w:rPr>
  </w:style>
  <w:style w:type="paragraph" w:customStyle="1" w:styleId="ReferenceText">
    <w:name w:val="Reference Text"/>
    <w:basedOn w:val="Normal"/>
    <w:uiPriority w:val="99"/>
    <w:qFormat/>
    <w:rsid w:val="00542CC3"/>
    <w:pPr>
      <w:spacing w:before="120"/>
      <w:ind w:left="720" w:hanging="720"/>
    </w:pPr>
    <w:rPr>
      <w:rFonts w:eastAsiaTheme="minorHAnsi" w:cstheme="minorBidi"/>
      <w:szCs w:val="22"/>
    </w:rPr>
  </w:style>
  <w:style w:type="paragraph" w:styleId="Footer">
    <w:name w:val="footer"/>
    <w:basedOn w:val="Normal"/>
    <w:link w:val="FooterChar"/>
    <w:rsid w:val="004762E3"/>
    <w:pPr>
      <w:tabs>
        <w:tab w:val="center" w:pos="4680"/>
        <w:tab w:val="right" w:pos="9360"/>
      </w:tabs>
    </w:pPr>
  </w:style>
  <w:style w:type="character" w:customStyle="1" w:styleId="FooterChar">
    <w:name w:val="Footer Char"/>
    <w:basedOn w:val="DefaultParagraphFont"/>
    <w:link w:val="Footer"/>
    <w:rsid w:val="004762E3"/>
    <w:rPr>
      <w:sz w:val="24"/>
      <w:szCs w:val="24"/>
    </w:rPr>
  </w:style>
  <w:style w:type="paragraph" w:styleId="Title">
    <w:name w:val="Title"/>
    <w:basedOn w:val="Normal"/>
    <w:next w:val="Normal"/>
    <w:link w:val="TitleChar"/>
    <w:qFormat/>
    <w:rsid w:val="00F61361"/>
    <w:pPr>
      <w:pBdr>
        <w:bottom w:val="single" w:sz="8" w:space="4" w:color="5B9BD5" w:themeColor="accent1"/>
      </w:pBdr>
      <w:spacing w:after="300"/>
    </w:pPr>
    <w:rPr>
      <w:rFonts w:eastAsiaTheme="majorEastAsia" w:cstheme="majorBidi"/>
      <w:color w:val="1F4E79" w:themeColor="accent1" w:themeShade="80"/>
      <w:spacing w:val="5"/>
      <w:kern w:val="28"/>
      <w:sz w:val="52"/>
      <w:szCs w:val="52"/>
    </w:rPr>
  </w:style>
  <w:style w:type="character" w:customStyle="1" w:styleId="TitleChar">
    <w:name w:val="Title Char"/>
    <w:basedOn w:val="DefaultParagraphFont"/>
    <w:link w:val="Title"/>
    <w:rsid w:val="00F61361"/>
    <w:rPr>
      <w:rFonts w:eastAsiaTheme="majorEastAsia" w:cstheme="majorBidi"/>
      <w:color w:val="1F4E79" w:themeColor="accent1" w:themeShade="80"/>
      <w:spacing w:val="5"/>
      <w:kern w:val="28"/>
      <w:sz w:val="52"/>
      <w:szCs w:val="52"/>
    </w:rPr>
  </w:style>
  <w:style w:type="character" w:customStyle="1" w:styleId="Heading1Char">
    <w:name w:val="Heading 1 Char"/>
    <w:basedOn w:val="DefaultParagraphFont"/>
    <w:link w:val="Heading1"/>
    <w:rsid w:val="00E06479"/>
    <w:rPr>
      <w:rFonts w:eastAsiaTheme="majorEastAsia" w:cstheme="majorBidi"/>
      <w:b/>
      <w:bCs/>
      <w:color w:val="2E74B5" w:themeColor="accent1" w:themeShade="BF"/>
      <w:sz w:val="36"/>
      <w:szCs w:val="28"/>
    </w:rPr>
  </w:style>
  <w:style w:type="paragraph" w:styleId="BalloonText">
    <w:name w:val="Balloon Text"/>
    <w:basedOn w:val="Normal"/>
    <w:link w:val="BalloonTextChar"/>
    <w:rsid w:val="00CF39F3"/>
    <w:rPr>
      <w:rFonts w:ascii="Tahoma" w:hAnsi="Tahoma" w:cs="Tahoma"/>
      <w:sz w:val="16"/>
      <w:szCs w:val="16"/>
    </w:rPr>
  </w:style>
  <w:style w:type="character" w:customStyle="1" w:styleId="BalloonTextChar">
    <w:name w:val="Balloon Text Char"/>
    <w:basedOn w:val="DefaultParagraphFont"/>
    <w:link w:val="BalloonText"/>
    <w:rsid w:val="00CF39F3"/>
    <w:rPr>
      <w:rFonts w:ascii="Tahoma" w:hAnsi="Tahoma" w:cs="Tahoma"/>
      <w:sz w:val="16"/>
      <w:szCs w:val="16"/>
    </w:rPr>
  </w:style>
  <w:style w:type="character" w:customStyle="1" w:styleId="Heading2Char">
    <w:name w:val="Heading 2 Char"/>
    <w:link w:val="Heading2"/>
    <w:rsid w:val="00991CF3"/>
    <w:rPr>
      <w:b/>
      <w:bCs/>
      <w:color w:val="5B9BD5"/>
      <w:sz w:val="26"/>
      <w:szCs w:val="26"/>
    </w:rPr>
  </w:style>
  <w:style w:type="paragraph" w:customStyle="1" w:styleId="BulletedList">
    <w:name w:val="Bulleted List"/>
    <w:basedOn w:val="Normal"/>
    <w:qFormat/>
    <w:rsid w:val="00542CC3"/>
    <w:pPr>
      <w:numPr>
        <w:numId w:val="12"/>
      </w:numPr>
    </w:pPr>
  </w:style>
  <w:style w:type="character" w:customStyle="1" w:styleId="Heading3Char">
    <w:name w:val="Heading 3 Char"/>
    <w:basedOn w:val="DefaultParagraphFont"/>
    <w:link w:val="Heading3"/>
    <w:uiPriority w:val="9"/>
    <w:rsid w:val="00991CF3"/>
    <w:rPr>
      <w:rFonts w:eastAsiaTheme="majorEastAsia" w:cstheme="majorBidi"/>
      <w:b/>
      <w:color w:val="1F4E79" w:themeColor="accent1" w:themeShade="80"/>
      <w:sz w:val="24"/>
      <w:szCs w:val="24"/>
    </w:rPr>
  </w:style>
  <w:style w:type="character" w:customStyle="1" w:styleId="HeaderChar">
    <w:name w:val="Header Char"/>
    <w:basedOn w:val="DefaultParagraphFont"/>
    <w:link w:val="Header"/>
    <w:rsid w:val="006F059D"/>
    <w:rPr>
      <w:sz w:val="24"/>
      <w:szCs w:val="24"/>
    </w:rPr>
  </w:style>
  <w:style w:type="paragraph" w:customStyle="1" w:styleId="Default">
    <w:name w:val="Default"/>
    <w:rsid w:val="0070463C"/>
    <w:pPr>
      <w:autoSpaceDE w:val="0"/>
      <w:autoSpaceDN w:val="0"/>
      <w:adjustRightInd w:val="0"/>
    </w:pPr>
    <w:rPr>
      <w:rFonts w:ascii="WYNMV E+ CONTRACT" w:hAnsi="WYNMV E+ CONTRACT" w:cs="WYNMV E+ CONTRACT"/>
      <w:color w:val="000000"/>
      <w:sz w:val="24"/>
      <w:szCs w:val="24"/>
    </w:rPr>
  </w:style>
  <w:style w:type="paragraph" w:styleId="Revision">
    <w:name w:val="Revision"/>
    <w:hidden/>
    <w:uiPriority w:val="99"/>
    <w:semiHidden/>
    <w:rsid w:val="00C75544"/>
    <w:rPr>
      <w:sz w:val="24"/>
      <w:szCs w:val="24"/>
    </w:rPr>
  </w:style>
  <w:style w:type="table" w:styleId="TableGrid">
    <w:name w:val="Table Grid"/>
    <w:basedOn w:val="TableNormal"/>
    <w:uiPriority w:val="39"/>
    <w:rsid w:val="00846AF5"/>
    <w:rPr>
      <w:rFonts w:ascii="Calibri" w:hAnsi="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sub">
    <w:name w:val="italic_sub"/>
    <w:uiPriority w:val="99"/>
    <w:rsid w:val="00846AF5"/>
    <w:rPr>
      <w:i/>
      <w:vertAlign w:val="subscript"/>
    </w:rPr>
  </w:style>
  <w:style w:type="character" w:customStyle="1" w:styleId="symbol">
    <w:name w:val="symbol"/>
    <w:uiPriority w:val="99"/>
    <w:rsid w:val="00846AF5"/>
    <w:rPr>
      <w:rFonts w:ascii="SymbolMT" w:hAnsi="Symbol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CD439-1E83-49E2-80B1-154CAFF37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49</Pages>
  <Words>7844</Words>
  <Characters>44713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Coastal Carolina University</Company>
  <LinksUpToDate>false</LinksUpToDate>
  <CharactersWithSpaces>52453</CharactersWithSpaces>
  <SharedDoc>false</SharedDoc>
  <HLinks>
    <vt:vector size="6" baseType="variant">
      <vt:variant>
        <vt:i4>2556018</vt:i4>
      </vt:variant>
      <vt:variant>
        <vt:i4>0</vt:i4>
      </vt:variant>
      <vt:variant>
        <vt:i4>0</vt:i4>
      </vt:variant>
      <vt:variant>
        <vt:i4>5</vt:i4>
      </vt:variant>
      <vt:variant>
        <vt:lpwstr>http://www.newsweek.com/suspicions-and-spies-silicon-valley-109827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conv</dc:creator>
  <cp:lastModifiedBy>Ian Antcliff</cp:lastModifiedBy>
  <cp:revision>9</cp:revision>
  <dcterms:created xsi:type="dcterms:W3CDTF">2022-07-13T10:34:00Z</dcterms:created>
  <dcterms:modified xsi:type="dcterms:W3CDTF">2022-07-13T10:54:00Z</dcterms:modified>
</cp:coreProperties>
</file>